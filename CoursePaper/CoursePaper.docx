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ГОСУДАРСТВЕННОЕ БЮДЖЕТНОЕ ОБРАЗОВАТЕЛЬНОЕ УЧРЕЖДЕНИЕ</w:t>
      </w:r>
    </w:p>
    <w:p>
      <w:pPr>
        <w:pStyle w:val="8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ВЫСШЕГО ОБРАЗОВАНИЯ МОСКОВСКОЙ ОБЛАСТИ</w:t>
      </w:r>
    </w:p>
    <w:p>
      <w:pPr>
        <w:pStyle w:val="8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«УНИВЕРСИТЕТ “ДУБНА”»</w:t>
      </w:r>
    </w:p>
    <w:p>
      <w:pPr>
        <w:pStyle w:val="85"/>
        <w:keepNext w:val="0"/>
        <w:keepLines w:val="0"/>
        <w:widowControl/>
        <w:suppressLineNumbers w:val="0"/>
        <w:bidi w:val="0"/>
        <w:spacing w:before="160" w:beforeAutospacing="0" w:after="160" w:afterAutospacing="0" w:line="15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ИНСТИТУТ СИСТЕМНОГО АНАЛИЗА И УПРАВЛЕНИЯ</w:t>
      </w:r>
    </w:p>
    <w:p>
      <w:pPr>
        <w:pStyle w:val="85"/>
        <w:keepNext w:val="0"/>
        <w:keepLines w:val="0"/>
        <w:widowControl/>
        <w:suppressLineNumbers w:val="0"/>
        <w:bidi w:val="0"/>
        <w:spacing w:before="0" w:beforeAutospacing="0" w:after="320" w:afterAutospacing="0" w:line="15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Кафедра распределенных информационно-вычислительных систем</w:t>
      </w:r>
    </w:p>
    <w:p>
      <w:pPr>
        <w:pStyle w:val="85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jc w:val="center"/>
        <w:rPr>
          <w:rFonts w:hint="default" w:ascii="Times New Roman" w:hAnsi="Times New Roman" w:cs="Times New Roman"/>
          <w:b/>
          <w:i w:val="0"/>
          <w:color w:val="000000"/>
          <w:sz w:val="40"/>
          <w:szCs w:val="40"/>
          <w:u w:val="none"/>
          <w:vertAlign w:val="baseline"/>
          <w:lang w:val="ru-RU"/>
        </w:rPr>
      </w:pPr>
      <w:r>
        <w:rPr>
          <w:rFonts w:hint="default" w:ascii="Times New Roman" w:hAnsi="Times New Roman" w:cs="Times New Roman"/>
          <w:b/>
          <w:i w:val="0"/>
          <w:color w:val="000000"/>
          <w:sz w:val="40"/>
          <w:szCs w:val="40"/>
          <w:u w:val="none"/>
          <w:vertAlign w:val="baseline"/>
          <w:lang w:val="ru-RU"/>
        </w:rPr>
        <w:t>Курсовая работа</w:t>
      </w:r>
    </w:p>
    <w:p>
      <w:pPr>
        <w:pStyle w:val="85"/>
        <w:keepNext w:val="0"/>
        <w:keepLines w:val="0"/>
        <w:widowControl/>
        <w:suppressLineNumbers w:val="0"/>
        <w:bidi w:val="0"/>
        <w:spacing w:before="0" w:beforeAutospacing="0" w:after="160" w:afterAutospacing="0" w:line="15" w:lineRule="atLeast"/>
        <w:jc w:val="center"/>
      </w:pPr>
      <w:r>
        <w:rPr>
          <w:rFonts w:hint="default" w:ascii="Times New Roman" w:hAnsi="Times New Roman" w:cs="Times New Roman"/>
          <w:i w:val="0"/>
          <w:color w:val="000000"/>
          <w:sz w:val="26"/>
          <w:szCs w:val="26"/>
          <w:u w:val="none"/>
          <w:vertAlign w:val="baseline"/>
        </w:rPr>
        <w:t>по дисциплине</w:t>
      </w:r>
    </w:p>
    <w:p>
      <w:pPr>
        <w:pStyle w:val="85"/>
        <w:keepNext w:val="0"/>
        <w:keepLines w:val="0"/>
        <w:widowControl/>
        <w:suppressLineNumbers w:val="0"/>
        <w:bidi w:val="0"/>
        <w:spacing w:before="0" w:beforeAutospacing="0" w:after="0" w:afterAutospacing="0" w:line="15" w:lineRule="atLeast"/>
        <w:jc w:val="center"/>
      </w:pPr>
      <w:r>
        <w:rPr>
          <w:rFonts w:hint="default" w:ascii="Times New Roman" w:hAnsi="Times New Roman" w:cs="Times New Roman"/>
          <w:b/>
          <w:i w:val="0"/>
          <w:color w:val="000000"/>
          <w:sz w:val="26"/>
          <w:szCs w:val="26"/>
          <w:u w:val="none"/>
          <w:vertAlign w:val="baseline"/>
        </w:rPr>
        <w:t>«</w:t>
      </w:r>
      <w:r>
        <w:rPr>
          <w:rFonts w:hint="default" w:ascii="Times New Roman" w:hAnsi="Times New Roman" w:cs="Times New Roman"/>
          <w:b/>
          <w:i w:val="0"/>
          <w:color w:val="000000"/>
          <w:sz w:val="26"/>
          <w:szCs w:val="26"/>
          <w:u w:val="none"/>
          <w:vertAlign w:val="baseline"/>
          <w:lang w:val="ru-RU"/>
        </w:rPr>
        <w:t>Теория принятий решений</w:t>
      </w:r>
      <w:r>
        <w:rPr>
          <w:rFonts w:hint="default" w:ascii="Times New Roman" w:hAnsi="Times New Roman" w:cs="Times New Roman"/>
          <w:b/>
          <w:i w:val="0"/>
          <w:color w:val="000000"/>
          <w:sz w:val="26"/>
          <w:szCs w:val="26"/>
          <w:u w:val="none"/>
          <w:vertAlign w:val="baseline"/>
        </w:rPr>
        <w:t>»</w:t>
      </w:r>
    </w:p>
    <w:p>
      <w:pPr>
        <w:keepNext w:val="0"/>
        <w:keepLines w:val="0"/>
        <w:widowControl/>
        <w:suppressLineNumbers w:val="0"/>
        <w:jc w:val="left"/>
      </w:pPr>
    </w:p>
    <w:tbl>
      <w:tblPr>
        <w:tblStyle w:val="12"/>
        <w:tblW w:w="0" w:type="auto"/>
        <w:jc w:val="center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97"/>
        <w:gridCol w:w="735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0" w:hRule="atLeast"/>
          <w:jc w:val="center"/>
        </w:trPr>
        <w:tc>
          <w:tcPr>
            <w:tcW w:w="0" w:type="auto"/>
            <w:shd w:val="clear" w:color="auto" w:fill="auto"/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</w:pPr>
            <w:r>
              <w:rPr>
                <w:rFonts w:hint="default" w:ascii="Times New Roman" w:hAnsi="Times New Roman" w:cs="Times New Roman"/>
                <w:b/>
                <w:i w:val="0"/>
                <w:color w:val="000000"/>
                <w:sz w:val="26"/>
                <w:szCs w:val="26"/>
                <w:u w:val="none"/>
                <w:vertAlign w:val="baseline"/>
              </w:rPr>
              <w:t>ТЕМА:</w:t>
            </w:r>
          </w:p>
        </w:tc>
        <w:tc>
          <w:tcPr>
            <w:tcW w:w="0" w:type="auto"/>
            <w:tcBorders>
              <w:bottom w:val="single" w:color="000000" w:sz="2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Распознавание речи по губам на видео без использования информации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0" w:hRule="atLeast"/>
          <w:jc w:val="center"/>
        </w:trPr>
        <w:tc>
          <w:tcPr>
            <w:tcW w:w="0" w:type="auto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</w:pPr>
          </w:p>
        </w:tc>
        <w:tc>
          <w:tcPr>
            <w:tcW w:w="0" w:type="auto"/>
            <w:tcBorders>
              <w:top w:val="single" w:color="000000" w:sz="2" w:space="0"/>
              <w:bottom w:val="single" w:color="000000" w:sz="2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  <w:rPr>
                <w:rFonts w:hint="default"/>
                <w:lang w:val="ru-RU"/>
              </w:rPr>
            </w:pPr>
            <w:r>
              <w:rPr>
                <w:rFonts w:hint="default" w:ascii="Times New Roman" w:hAnsi="Times New Roman" w:cs="Times New Roman"/>
                <w:i w:val="0"/>
                <w:color w:val="000000"/>
                <w:sz w:val="26"/>
                <w:szCs w:val="26"/>
                <w:u w:val="none"/>
                <w:vertAlign w:val="baseline"/>
                <w:lang w:val="ru-RU"/>
              </w:rPr>
              <w:t>об аудиосигнале с помощью алгоритмов машинного обучения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0" w:hRule="atLeast"/>
          <w:jc w:val="center"/>
        </w:trPr>
        <w:tc>
          <w:tcPr>
            <w:tcW w:w="0" w:type="auto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</w:pPr>
          </w:p>
        </w:tc>
        <w:tc>
          <w:tcPr>
            <w:tcW w:w="0" w:type="auto"/>
            <w:tcBorders>
              <w:top w:val="single" w:color="000000" w:sz="2" w:space="0"/>
            </w:tcBorders>
            <w:shd w:val="clear" w:color="auto" w:fill="auto"/>
            <w:vAlign w:val="top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</w:pPr>
            <w:r>
              <w:rPr>
                <w:rFonts w:hint="default" w:ascii="Times New Roman" w:hAnsi="Times New Roman" w:cs="Times New Roman"/>
                <w:i w:val="0"/>
                <w:color w:val="000000"/>
                <w:sz w:val="16"/>
                <w:szCs w:val="16"/>
                <w:u w:val="none"/>
                <w:vertAlign w:val="baseline"/>
              </w:rPr>
              <w:t>(наименование темы)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Style w:val="12"/>
        <w:tblW w:w="4309" w:type="dxa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015"/>
        <w:gridCol w:w="129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right"/>
        </w:trPr>
        <w:tc>
          <w:tcPr>
            <w:tcW w:w="3015" w:type="dxa"/>
            <w:shd w:val="clear" w:color="auto" w:fill="auto"/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</w:pPr>
            <w:r>
              <w:rPr>
                <w:rFonts w:hint="default" w:ascii="Times New Roman" w:hAnsi="Times New Roman" w:cs="Times New Roman"/>
                <w:b/>
                <w:i w:val="0"/>
                <w:color w:val="000000"/>
                <w:sz w:val="24"/>
                <w:szCs w:val="24"/>
                <w:u w:val="none"/>
                <w:vertAlign w:val="baseline"/>
              </w:rPr>
              <w:t>Выполнил:</w:t>
            </w:r>
            <w:r>
              <w:rPr>
                <w:rFonts w:hint="default" w:ascii="Times New Roman" w:hAnsi="Times New Roman" w:cs="Times New Roman"/>
                <w:i w:val="0"/>
                <w:color w:val="000000"/>
                <w:sz w:val="24"/>
                <w:szCs w:val="24"/>
                <w:u w:val="none"/>
                <w:vertAlign w:val="baseline"/>
              </w:rPr>
              <w:t xml:space="preserve"> студент группы</w:t>
            </w:r>
          </w:p>
        </w:tc>
        <w:tc>
          <w:tcPr>
            <w:tcW w:w="1294" w:type="dxa"/>
            <w:tcBorders>
              <w:bottom w:val="single" w:color="000000" w:sz="2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</w:pPr>
            <w:r>
              <w:rPr>
                <w:rFonts w:hint="default" w:ascii="Times New Roman" w:hAnsi="Times New Roman" w:cs="Times New Roman"/>
                <w:b/>
                <w:i w:val="0"/>
                <w:color w:val="000000"/>
                <w:sz w:val="24"/>
                <w:szCs w:val="24"/>
                <w:u w:val="none"/>
                <w:vertAlign w:val="baseline"/>
              </w:rPr>
              <w:t>2253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right"/>
        </w:trPr>
        <w:tc>
          <w:tcPr>
            <w:tcW w:w="4309" w:type="dxa"/>
            <w:gridSpan w:val="2"/>
            <w:tcBorders>
              <w:bottom w:val="single" w:color="000000" w:sz="2" w:space="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</w:pPr>
            <w:r>
              <w:rPr>
                <w:rFonts w:hint="default" w:ascii="Times New Roman" w:hAnsi="Times New Roman" w:cs="Times New Roman"/>
                <w:b/>
                <w:i w:val="0"/>
                <w:color w:val="000000"/>
                <w:sz w:val="24"/>
                <w:szCs w:val="24"/>
                <w:u w:val="none"/>
                <w:vertAlign w:val="baseline"/>
              </w:rPr>
              <w:t>Козловский А.А.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right"/>
        </w:trPr>
        <w:tc>
          <w:tcPr>
            <w:tcW w:w="4309" w:type="dxa"/>
            <w:gridSpan w:val="2"/>
            <w:tcBorders>
              <w:top w:val="single" w:color="000000" w:sz="2" w:space="0"/>
              <w:right w:val="nil"/>
            </w:tcBorders>
            <w:shd w:val="clear" w:color="auto" w:fill="auto"/>
            <w:vAlign w:val="top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</w:pPr>
            <w:r>
              <w:rPr>
                <w:rFonts w:hint="default" w:ascii="Times New Roman" w:hAnsi="Times New Roman" w:cs="Times New Roman"/>
                <w:i w:val="0"/>
                <w:color w:val="000000"/>
                <w:sz w:val="16"/>
                <w:szCs w:val="16"/>
                <w:u w:val="none"/>
                <w:vertAlign w:val="baseline"/>
              </w:rPr>
              <w:t>(Ф.И.О.)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40" w:hRule="atLeast"/>
          <w:jc w:val="right"/>
        </w:trPr>
        <w:tc>
          <w:tcPr>
            <w:tcW w:w="4309" w:type="dxa"/>
            <w:gridSpan w:val="2"/>
            <w:tcBorders>
              <w:bottom w:val="single" w:color="000000" w:sz="8" w:space="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rHeight w:val="0" w:hRule="atLeast"/>
          <w:jc w:val="right"/>
        </w:trPr>
        <w:tc>
          <w:tcPr>
            <w:tcW w:w="4309" w:type="dxa"/>
            <w:gridSpan w:val="2"/>
            <w:tcBorders>
              <w:top w:val="single" w:color="000000" w:sz="8" w:space="0"/>
              <w:right w:val="nil"/>
            </w:tcBorders>
            <w:shd w:val="clear" w:color="auto" w:fill="auto"/>
            <w:vAlign w:val="top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</w:pPr>
            <w:r>
              <w:rPr>
                <w:rFonts w:hint="default" w:ascii="Times New Roman" w:hAnsi="Times New Roman" w:cs="Times New Roman"/>
                <w:i w:val="0"/>
                <w:color w:val="000000"/>
                <w:sz w:val="16"/>
                <w:szCs w:val="16"/>
                <w:u w:val="none"/>
                <w:vertAlign w:val="baseline"/>
              </w:rPr>
              <w:t>(подпись студента)</w:t>
            </w:r>
          </w:p>
        </w:tc>
      </w:tr>
    </w:tbl>
    <w:p>
      <w:pPr>
        <w:keepNext w:val="0"/>
        <w:keepLines w:val="0"/>
        <w:widowControl/>
        <w:suppressLineNumbers w:val="0"/>
        <w:jc w:val="left"/>
      </w:pPr>
    </w:p>
    <w:tbl>
      <w:tblPr>
        <w:tblStyle w:val="12"/>
        <w:tblW w:w="0" w:type="auto"/>
        <w:jc w:val="right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3967"/>
        <w:gridCol w:w="30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40" w:hRule="atLeast"/>
          <w:jc w:val="right"/>
        </w:trPr>
        <w:tc>
          <w:tcPr>
            <w:tcW w:w="4270" w:type="dxa"/>
            <w:gridSpan w:val="2"/>
            <w:tcBorders>
              <w:right w:val="nil"/>
            </w:tcBorders>
            <w:shd w:val="clear" w:color="auto" w:fill="auto"/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rPr>
                <w:rFonts w:hint="default"/>
                <w:lang w:val="ru-RU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color w:val="000000"/>
                <w:sz w:val="24"/>
                <w:szCs w:val="24"/>
                <w:u w:val="none"/>
                <w:vertAlign w:val="baseline"/>
              </w:rPr>
              <w:t>Руководители:</w:t>
            </w:r>
            <w:r>
              <w:rPr>
                <w:rFonts w:hint="default" w:ascii="Times New Roman" w:hAnsi="Times New Roman" w:cs="Times New Roman"/>
                <w:i w:val="0"/>
                <w:color w:val="000000"/>
                <w:sz w:val="24"/>
                <w:szCs w:val="24"/>
                <w:u w:val="none"/>
                <w:vertAlign w:val="baseline"/>
              </w:rPr>
              <w:br w:type="textWrapping"/>
            </w:r>
            <w:r>
              <w:rPr>
                <w:rFonts w:hint="default" w:ascii="Times New Roman" w:hAnsi="Times New Roman" w:cs="Times New Roman"/>
                <w:i w:val="0"/>
                <w:color w:val="000000"/>
                <w:sz w:val="24"/>
                <w:szCs w:val="24"/>
                <w:u w:val="none"/>
                <w:vertAlign w:val="baseline"/>
              </w:rPr>
              <w:t xml:space="preserve">по дисциплине </w:t>
            </w:r>
            <w:r>
              <w:rPr>
                <w:rFonts w:hint="default" w:ascii="Times New Roman" w:hAnsi="Times New Roman" w:cs="Times New Roman"/>
                <w:i w:val="0"/>
                <w:color w:val="000000"/>
                <w:sz w:val="24"/>
                <w:szCs w:val="24"/>
                <w:u w:val="none"/>
                <w:vertAlign w:val="baseline"/>
                <w:lang w:val="ru-RU"/>
              </w:rPr>
              <w:t>теория принятия решений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0" w:hRule="atLeast"/>
          <w:jc w:val="right"/>
        </w:trPr>
        <w:tc>
          <w:tcPr>
            <w:tcW w:w="4270" w:type="dxa"/>
            <w:gridSpan w:val="2"/>
            <w:tcBorders>
              <w:bottom w:val="single" w:color="000000" w:sz="2" w:space="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  <w:rPr>
                <w:rFonts w:hint="default"/>
                <w:lang w:val="ru-RU"/>
              </w:rPr>
            </w:pPr>
            <w:r>
              <w:rPr>
                <w:rFonts w:hint="default" w:ascii="Times New Roman" w:hAnsi="Times New Roman" w:cs="Times New Roman"/>
                <w:b/>
                <w:i w:val="0"/>
                <w:color w:val="000000"/>
                <w:sz w:val="24"/>
                <w:szCs w:val="24"/>
                <w:u w:val="none"/>
                <w:vertAlign w:val="baseline"/>
                <w:lang w:val="en"/>
              </w:rPr>
              <w:t>c</w:t>
            </w:r>
            <w:r>
              <w:rPr>
                <w:rFonts w:hint="default" w:ascii="Times New Roman" w:hAnsi="Times New Roman" w:cs="Times New Roman"/>
                <w:b/>
                <w:i w:val="0"/>
                <w:color w:val="000000"/>
                <w:sz w:val="24"/>
                <w:szCs w:val="24"/>
                <w:u w:val="none"/>
                <w:vertAlign w:val="baseline"/>
                <w:lang w:val="ru-RU"/>
              </w:rPr>
              <w:t>т. преп. Булякова И.А.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right"/>
        </w:trPr>
        <w:tc>
          <w:tcPr>
            <w:tcW w:w="4270" w:type="dxa"/>
            <w:gridSpan w:val="2"/>
            <w:tcBorders>
              <w:top w:val="single" w:color="000000" w:sz="2" w:space="0"/>
              <w:right w:val="nil"/>
            </w:tcBorders>
            <w:shd w:val="clear" w:color="auto" w:fill="auto"/>
            <w:vAlign w:val="top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</w:pPr>
            <w:r>
              <w:rPr>
                <w:rFonts w:hint="default" w:ascii="Times New Roman" w:hAnsi="Times New Roman" w:cs="Times New Roman"/>
                <w:i w:val="0"/>
                <w:color w:val="000000"/>
                <w:sz w:val="12"/>
                <w:szCs w:val="12"/>
                <w:u w:val="none"/>
                <w:vertAlign w:val="baseline"/>
              </w:rPr>
              <w:t>(учёная степень, учёное звание, занимаемая должность, Ф.И.О.)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0" w:hRule="atLeast"/>
          <w:jc w:val="right"/>
        </w:trPr>
        <w:tc>
          <w:tcPr>
            <w:tcW w:w="4270" w:type="dxa"/>
            <w:gridSpan w:val="2"/>
            <w:tcBorders>
              <w:right w:val="nil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right"/>
        </w:trPr>
        <w:tc>
          <w:tcPr>
            <w:tcW w:w="3967" w:type="dxa"/>
            <w:shd w:val="clear" w:color="auto" w:fill="auto"/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both"/>
            </w:pPr>
            <w:r>
              <w:rPr>
                <w:rFonts w:hint="default" w:ascii="Times New Roman" w:hAnsi="Times New Roman" w:cs="Times New Roman"/>
                <w:i w:val="0"/>
                <w:color w:val="000000"/>
                <w:sz w:val="24"/>
                <w:szCs w:val="24"/>
                <w:u w:val="none"/>
                <w:vertAlign w:val="baseline"/>
              </w:rPr>
              <w:t>Дата:</w:t>
            </w:r>
          </w:p>
        </w:tc>
        <w:tc>
          <w:tcPr>
            <w:tcW w:w="0" w:type="auto"/>
            <w:tcBorders>
              <w:bottom w:val="single" w:color="000000" w:sz="2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  <w:rPr>
                <w:rFonts w:hint="default"/>
                <w:lang w:val="en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right"/>
        </w:trPr>
        <w:tc>
          <w:tcPr>
            <w:tcW w:w="3967" w:type="dxa"/>
            <w:shd w:val="clear" w:color="auto" w:fill="auto"/>
            <w:vAlign w:val="bottom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both"/>
            </w:pPr>
            <w:r>
              <w:rPr>
                <w:rFonts w:hint="default" w:ascii="Times New Roman" w:hAnsi="Times New Roman" w:cs="Times New Roman"/>
                <w:i w:val="0"/>
                <w:color w:val="000000"/>
                <w:sz w:val="24"/>
                <w:szCs w:val="24"/>
                <w:u w:val="none"/>
                <w:vertAlign w:val="baseline"/>
              </w:rPr>
              <w:t>Оценка:</w:t>
            </w:r>
          </w:p>
        </w:tc>
        <w:tc>
          <w:tcPr>
            <w:tcW w:w="0" w:type="auto"/>
            <w:tcBorders>
              <w:top w:val="single" w:color="000000" w:sz="2" w:space="0"/>
              <w:bottom w:val="single" w:color="000000" w:sz="2" w:space="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40" w:hRule="atLeast"/>
          <w:jc w:val="right"/>
        </w:trPr>
        <w:tc>
          <w:tcPr>
            <w:tcW w:w="4270" w:type="dxa"/>
            <w:gridSpan w:val="2"/>
            <w:tcBorders>
              <w:bottom w:val="single" w:color="000000" w:sz="2" w:space="0"/>
              <w:right w:val="nil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right"/>
        </w:trPr>
        <w:tc>
          <w:tcPr>
            <w:tcW w:w="4270" w:type="dxa"/>
            <w:gridSpan w:val="2"/>
            <w:tcBorders>
              <w:top w:val="single" w:color="000000" w:sz="2" w:space="0"/>
              <w:right w:val="nil"/>
            </w:tcBorders>
            <w:shd w:val="clear" w:color="auto" w:fill="auto"/>
            <w:vAlign w:val="top"/>
          </w:tcPr>
          <w:p>
            <w:pPr>
              <w:pStyle w:val="85"/>
              <w:keepNext w:val="0"/>
              <w:keepLines w:val="0"/>
              <w:widowControl/>
              <w:suppressLineNumbers w:val="0"/>
              <w:bidi w:val="0"/>
              <w:spacing w:before="0" w:beforeAutospacing="0" w:after="0" w:afterAutospacing="0" w:line="15" w:lineRule="atLeast"/>
              <w:jc w:val="center"/>
            </w:pPr>
            <w:r>
              <w:rPr>
                <w:rFonts w:hint="default" w:ascii="Times New Roman" w:hAnsi="Times New Roman" w:cs="Times New Roman"/>
                <w:i w:val="0"/>
                <w:color w:val="000000"/>
                <w:sz w:val="16"/>
                <w:szCs w:val="16"/>
                <w:u w:val="none"/>
                <w:vertAlign w:val="baseline"/>
              </w:rPr>
              <w:t>(подпись руководителя)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0" w:hRule="atLeast"/>
          <w:jc w:val="right"/>
        </w:trPr>
        <w:tc>
          <w:tcPr>
            <w:tcW w:w="4270" w:type="dxa"/>
            <w:gridSpan w:val="2"/>
            <w:tcBorders>
              <w:right w:val="nil"/>
            </w:tcBorders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bidi w:val="0"/>
              <w:jc w:val="left"/>
              <w:textAlignment w:val="bottom"/>
            </w:pPr>
          </w:p>
        </w:tc>
      </w:tr>
    </w:tbl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Times New Roman" w:hAnsi="Times New Roman" w:cs="Times New Roman"/>
          <w:i w:val="0"/>
          <w:color w:val="000000"/>
          <w:sz w:val="24"/>
          <w:szCs w:val="24"/>
          <w:u w:val="none"/>
          <w:vertAlign w:val="baseline"/>
        </w:rPr>
        <w:t>Дубна, 2021</w:t>
      </w:r>
    </w:p>
    <w:p>
      <w:pPr>
        <w:pStyle w:val="2"/>
        <w:bidi w:val="0"/>
        <w:rPr>
          <w:rFonts w:hint="default"/>
          <w:lang w:val="ru-RU"/>
        </w:rPr>
        <w:sectPr>
          <w:headerReference r:id="rId5" w:type="default"/>
          <w:pgSz w:w="11906" w:h="16838"/>
          <w:pgMar w:top="1440" w:right="1800" w:bottom="1440" w:left="1800" w:header="720" w:footer="720" w:gutter="0"/>
          <w:cols w:space="720" w:num="1"/>
          <w:titlePg/>
          <w:docGrid w:linePitch="360" w:charSpace="0"/>
        </w:sectPr>
      </w:pPr>
    </w:p>
    <w:p>
      <w:pPr>
        <w:pStyle w:val="2"/>
        <w:bidi w:val="0"/>
        <w:rPr>
          <w:rFonts w:hint="default"/>
          <w:lang w:val="ru-RU"/>
        </w:rPr>
      </w:pPr>
      <w:bookmarkStart w:id="0" w:name="_Toc1538374108"/>
      <w:r>
        <w:rPr>
          <w:rFonts w:hint="default"/>
          <w:lang w:val="ru-RU"/>
        </w:rPr>
        <w:t>Содержание</w:t>
      </w:r>
      <w:bookmarkEnd w:id="0"/>
    </w:p>
    <w:p>
      <w:pPr>
        <w:pStyle w:val="142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_Toc1538374108 </w:instrText>
      </w:r>
      <w:r>
        <w:fldChar w:fldCharType="separate"/>
      </w:r>
      <w:r>
        <w:rPr>
          <w:rFonts w:hint="default"/>
          <w:lang w:val="ru-RU"/>
        </w:rPr>
        <w:t>Содержание</w:t>
      </w:r>
      <w:r>
        <w:tab/>
      </w:r>
      <w:r>
        <w:fldChar w:fldCharType="begin"/>
      </w:r>
      <w:r>
        <w:instrText xml:space="preserve"> PAGEREF _Toc1538374108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142"/>
        <w:tabs>
          <w:tab w:val="right" w:leader="dot" w:pos="8306"/>
        </w:tabs>
      </w:pPr>
      <w:r>
        <w:fldChar w:fldCharType="begin"/>
      </w:r>
      <w:r>
        <w:instrText xml:space="preserve"> HYPERLINK \l _Toc854701266 </w:instrText>
      </w:r>
      <w:r>
        <w:fldChar w:fldCharType="separate"/>
      </w:r>
      <w:r>
        <w:rPr>
          <w:rFonts w:hint="default"/>
          <w:lang w:val="ru-RU"/>
        </w:rPr>
        <w:t>Введение</w:t>
      </w:r>
      <w:r>
        <w:tab/>
      </w:r>
      <w:r>
        <w:fldChar w:fldCharType="begin"/>
      </w:r>
      <w:r>
        <w:instrText xml:space="preserve"> PAGEREF _Toc854701266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42"/>
        <w:tabs>
          <w:tab w:val="right" w:leader="dot" w:pos="8306"/>
        </w:tabs>
      </w:pPr>
      <w:r>
        <w:fldChar w:fldCharType="begin"/>
      </w:r>
      <w:r>
        <w:instrText xml:space="preserve"> HYPERLINK \l _Toc1259887406 </w:instrText>
      </w:r>
      <w:r>
        <w:fldChar w:fldCharType="separate"/>
      </w:r>
      <w:r>
        <w:rPr>
          <w:rFonts w:hint="default"/>
          <w:lang w:val="ru-RU"/>
        </w:rPr>
        <w:t>Постановка задачи</w:t>
      </w:r>
      <w:r>
        <w:tab/>
      </w:r>
      <w:r>
        <w:fldChar w:fldCharType="begin"/>
      </w:r>
      <w:r>
        <w:instrText xml:space="preserve"> PAGEREF _Toc1259887406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42"/>
        <w:tabs>
          <w:tab w:val="right" w:leader="dot" w:pos="8306"/>
        </w:tabs>
      </w:pPr>
      <w:r>
        <w:fldChar w:fldCharType="begin"/>
      </w:r>
      <w:r>
        <w:instrText xml:space="preserve"> HYPERLINK \l _Toc1508403088 </w:instrText>
      </w:r>
      <w:r>
        <w:fldChar w:fldCharType="separate"/>
      </w:r>
      <w:r>
        <w:rPr>
          <w:rFonts w:hint="default"/>
          <w:lang w:val="ru-RU"/>
        </w:rPr>
        <w:t>Теоретическая часть</w:t>
      </w:r>
      <w:r>
        <w:tab/>
      </w:r>
      <w:r>
        <w:fldChar w:fldCharType="begin"/>
      </w:r>
      <w:r>
        <w:instrText xml:space="preserve"> PAGEREF _Toc1508403088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3"/>
        <w:tabs>
          <w:tab w:val="right" w:leader="dot" w:pos="8306"/>
        </w:tabs>
      </w:pPr>
      <w:r>
        <w:fldChar w:fldCharType="begin"/>
      </w:r>
      <w:r>
        <w:instrText xml:space="preserve"> HYPERLINK \l _Toc1851317774 </w:instrText>
      </w:r>
      <w:r>
        <w:fldChar w:fldCharType="separate"/>
      </w:r>
      <w:r>
        <w:rPr>
          <w:rFonts w:hint="default"/>
          <w:lang w:val="ru-RU"/>
        </w:rPr>
        <w:t>Используемые термины</w:t>
      </w:r>
      <w:r>
        <w:tab/>
      </w:r>
      <w:r>
        <w:fldChar w:fldCharType="begin"/>
      </w:r>
      <w:r>
        <w:instrText xml:space="preserve"> PAGEREF _Toc1851317774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4"/>
        <w:tabs>
          <w:tab w:val="right" w:leader="dot" w:pos="8306"/>
        </w:tabs>
      </w:pPr>
      <w:r>
        <w:fldChar w:fldCharType="begin"/>
      </w:r>
      <w:r>
        <w:instrText xml:space="preserve"> HYPERLINK \l _Toc1897311045 </w:instrText>
      </w:r>
      <w:r>
        <w:fldChar w:fldCharType="separate"/>
      </w:r>
      <w:r>
        <w:rPr>
          <w:rFonts w:hint="default"/>
          <w:lang w:val="ru-RU" w:eastAsia="zh-CN"/>
        </w:rPr>
        <w:t>Операция свертки в задаче распознавания</w:t>
      </w:r>
      <w:r>
        <w:tab/>
      </w:r>
      <w:r>
        <w:fldChar w:fldCharType="begin"/>
      </w:r>
      <w:r>
        <w:instrText xml:space="preserve"> PAGEREF _Toc1897311045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4"/>
        <w:tabs>
          <w:tab w:val="right" w:leader="dot" w:pos="8306"/>
        </w:tabs>
      </w:pPr>
      <w:r>
        <w:fldChar w:fldCharType="begin"/>
      </w:r>
      <w:r>
        <w:instrText xml:space="preserve"> HYPERLINK \l _Toc1139685382 </w:instrText>
      </w:r>
      <w:r>
        <w:fldChar w:fldCharType="separate"/>
      </w:r>
      <w:r>
        <w:rPr>
          <w:rFonts w:hint="default"/>
          <w:lang w:val="ru-RU" w:eastAsia="zh-CN"/>
        </w:rPr>
        <w:t>Градиентные фильтры</w:t>
      </w:r>
      <w:r>
        <w:tab/>
      </w:r>
      <w:r>
        <w:fldChar w:fldCharType="begin"/>
      </w:r>
      <w:r>
        <w:instrText xml:space="preserve"> PAGEREF _Toc1139685382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44"/>
        <w:tabs>
          <w:tab w:val="right" w:leader="dot" w:pos="8306"/>
        </w:tabs>
      </w:pPr>
      <w:r>
        <w:fldChar w:fldCharType="begin"/>
      </w:r>
      <w:r>
        <w:instrText xml:space="preserve"> HYPERLINK \l _Toc1474957085 </w:instrText>
      </w:r>
      <w:r>
        <w:fldChar w:fldCharType="separate"/>
      </w:r>
      <w:r>
        <w:rPr>
          <w:rFonts w:hint="default"/>
          <w:lang w:val="ru-RU" w:eastAsia="zh-CN"/>
        </w:rPr>
        <w:t>Фильтр Собеля</w:t>
      </w:r>
      <w:r>
        <w:tab/>
      </w:r>
      <w:r>
        <w:fldChar w:fldCharType="begin"/>
      </w:r>
      <w:r>
        <w:instrText xml:space="preserve"> PAGEREF _Toc1474957085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3"/>
        <w:tabs>
          <w:tab w:val="right" w:leader="dot" w:pos="8306"/>
        </w:tabs>
      </w:pPr>
      <w:r>
        <w:fldChar w:fldCharType="begin"/>
      </w:r>
      <w:r>
        <w:instrText xml:space="preserve"> HYPERLINK \l _Toc1559817659 </w:instrText>
      </w:r>
      <w:r>
        <w:fldChar w:fldCharType="separate"/>
      </w:r>
      <w:r>
        <w:rPr>
          <w:lang w:val="ru-RU" w:eastAsia="zh-CN"/>
        </w:rPr>
        <w:t>Используемые</w:t>
      </w:r>
      <w:r>
        <w:rPr>
          <w:rFonts w:hint="default"/>
          <w:lang w:val="ru-RU" w:eastAsia="zh-CN"/>
        </w:rPr>
        <w:t xml:space="preserve"> алгоритмы</w:t>
      </w:r>
      <w:r>
        <w:tab/>
      </w:r>
      <w:r>
        <w:fldChar w:fldCharType="begin"/>
      </w:r>
      <w:r>
        <w:instrText xml:space="preserve"> PAGEREF _Toc1559817659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4"/>
        <w:tabs>
          <w:tab w:val="right" w:leader="dot" w:pos="8306"/>
        </w:tabs>
      </w:pPr>
      <w:r>
        <w:fldChar w:fldCharType="begin"/>
      </w:r>
      <w:r>
        <w:instrText xml:space="preserve"> HYPERLINK \l _Toc1061306321 </w:instrText>
      </w:r>
      <w:r>
        <w:fldChar w:fldCharType="separate"/>
      </w:r>
      <w:r>
        <w:rPr>
          <w:rFonts w:hint="default"/>
          <w:lang w:val="ru-RU" w:eastAsia="zh-CN"/>
        </w:rPr>
        <w:t>Гистограмма направленных градиентов</w:t>
      </w:r>
      <w:r>
        <w:tab/>
      </w:r>
      <w:r>
        <w:fldChar w:fldCharType="begin"/>
      </w:r>
      <w:r>
        <w:instrText xml:space="preserve"> PAGEREF _Toc1061306321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4"/>
        <w:tabs>
          <w:tab w:val="right" w:leader="dot" w:pos="8306"/>
        </w:tabs>
      </w:pPr>
      <w:r>
        <w:fldChar w:fldCharType="begin"/>
      </w:r>
      <w:r>
        <w:instrText xml:space="preserve"> HYPERLINK \l _Toc1651404354 </w:instrText>
      </w:r>
      <w:r>
        <w:fldChar w:fldCharType="separate"/>
      </w:r>
      <w:r>
        <w:rPr>
          <w:rFonts w:hint="default"/>
          <w:lang w:val="ru-RU" w:eastAsia="zh-CN"/>
        </w:rPr>
        <w:t>Метод опорных векторов</w:t>
      </w:r>
      <w:r>
        <w:tab/>
      </w:r>
      <w:r>
        <w:fldChar w:fldCharType="begin"/>
      </w:r>
      <w:r>
        <w:instrText xml:space="preserve"> PAGEREF _Toc1651404354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4"/>
        <w:tabs>
          <w:tab w:val="right" w:leader="dot" w:pos="8306"/>
        </w:tabs>
      </w:pPr>
      <w:r>
        <w:fldChar w:fldCharType="begin"/>
      </w:r>
      <w:r>
        <w:instrText xml:space="preserve"> HYPERLINK \l _Toc426576303 </w:instrText>
      </w:r>
      <w:r>
        <w:fldChar w:fldCharType="separate"/>
      </w:r>
      <w:r>
        <w:rPr>
          <w:rFonts w:hint="default"/>
          <w:lang w:val="ru-RU" w:eastAsia="zh-CN"/>
        </w:rPr>
        <w:t>Классификатор случайного леса</w:t>
      </w:r>
      <w:r>
        <w:tab/>
      </w:r>
      <w:r>
        <w:fldChar w:fldCharType="begin"/>
      </w:r>
      <w:r>
        <w:instrText xml:space="preserve"> PAGEREF _Toc426576303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42"/>
        <w:tabs>
          <w:tab w:val="right" w:leader="dot" w:pos="8306"/>
        </w:tabs>
      </w:pPr>
      <w:r>
        <w:fldChar w:fldCharType="begin"/>
      </w:r>
      <w:r>
        <w:instrText xml:space="preserve"> HYPERLINK \l _Toc524334910 </w:instrText>
      </w:r>
      <w:r>
        <w:fldChar w:fldCharType="separate"/>
      </w:r>
      <w:r>
        <w:rPr>
          <w:rFonts w:hint="default"/>
          <w:lang w:val="ru-RU" w:eastAsia="zh-CN"/>
        </w:rPr>
        <w:t>Практическая часть</w:t>
      </w:r>
      <w:r>
        <w:tab/>
      </w:r>
      <w:r>
        <w:fldChar w:fldCharType="begin"/>
      </w:r>
      <w:r>
        <w:instrText xml:space="preserve"> PAGEREF _Toc524334910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3"/>
        <w:tabs>
          <w:tab w:val="right" w:leader="dot" w:pos="8306"/>
        </w:tabs>
      </w:pPr>
      <w:r>
        <w:fldChar w:fldCharType="begin"/>
      </w:r>
      <w:r>
        <w:instrText xml:space="preserve"> HYPERLINK \l _Toc210404620 </w:instrText>
      </w:r>
      <w:r>
        <w:fldChar w:fldCharType="separate"/>
      </w:r>
      <w:r>
        <w:rPr>
          <w:rFonts w:hint="default"/>
          <w:lang w:val="ru-RU" w:eastAsia="zh-CN"/>
        </w:rPr>
        <w:t>План решения задачи</w:t>
      </w:r>
      <w:r>
        <w:tab/>
      </w:r>
      <w:r>
        <w:fldChar w:fldCharType="begin"/>
      </w:r>
      <w:r>
        <w:instrText xml:space="preserve"> PAGEREF _Toc210404620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3"/>
        <w:tabs>
          <w:tab w:val="right" w:leader="dot" w:pos="8306"/>
        </w:tabs>
      </w:pPr>
      <w:r>
        <w:fldChar w:fldCharType="begin"/>
      </w:r>
      <w:r>
        <w:instrText xml:space="preserve"> HYPERLINK \l _Toc1042304128 </w:instrText>
      </w:r>
      <w:r>
        <w:fldChar w:fldCharType="separate"/>
      </w:r>
      <w:r>
        <w:rPr>
          <w:rFonts w:hint="default"/>
          <w:lang w:val="ru-RU" w:eastAsia="zh-CN"/>
        </w:rPr>
        <w:t>Сегментация аудиодорожки</w:t>
      </w:r>
      <w:r>
        <w:tab/>
      </w:r>
      <w:r>
        <w:fldChar w:fldCharType="begin"/>
      </w:r>
      <w:r>
        <w:instrText xml:space="preserve"> PAGEREF _Toc1042304128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3"/>
        <w:tabs>
          <w:tab w:val="right" w:leader="dot" w:pos="8306"/>
        </w:tabs>
      </w:pPr>
      <w:r>
        <w:fldChar w:fldCharType="begin"/>
      </w:r>
      <w:r>
        <w:instrText xml:space="preserve"> HYPERLINK \l _Toc478472436 </w:instrText>
      </w:r>
      <w:r>
        <w:fldChar w:fldCharType="separate"/>
      </w:r>
      <w:r>
        <w:rPr>
          <w:rFonts w:hint="default"/>
          <w:lang w:val="ru-RU" w:eastAsia="zh-CN"/>
        </w:rPr>
        <w:t>Выделение области губ</w:t>
      </w:r>
      <w:r>
        <w:tab/>
      </w:r>
      <w:r>
        <w:fldChar w:fldCharType="begin"/>
      </w:r>
      <w:r>
        <w:instrText xml:space="preserve"> PAGEREF _Toc478472436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3"/>
        <w:tabs>
          <w:tab w:val="right" w:leader="dot" w:pos="8306"/>
        </w:tabs>
      </w:pPr>
      <w:r>
        <w:fldChar w:fldCharType="begin"/>
      </w:r>
      <w:r>
        <w:instrText xml:space="preserve"> HYPERLINK \l _Toc747050072 </w:instrText>
      </w:r>
      <w:r>
        <w:fldChar w:fldCharType="separate"/>
      </w:r>
      <w:r>
        <w:rPr>
          <w:rFonts w:hint="default"/>
          <w:lang w:val="ru-RU" w:eastAsia="zh-CN"/>
        </w:rPr>
        <w:t>Автоматический сбор датасета</w:t>
      </w:r>
      <w:r>
        <w:tab/>
      </w:r>
      <w:r>
        <w:fldChar w:fldCharType="begin"/>
      </w:r>
      <w:r>
        <w:instrText xml:space="preserve"> PAGEREF _Toc747050072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3"/>
        <w:tabs>
          <w:tab w:val="right" w:leader="dot" w:pos="8306"/>
        </w:tabs>
      </w:pPr>
      <w:r>
        <w:fldChar w:fldCharType="begin"/>
      </w:r>
      <w:r>
        <w:instrText xml:space="preserve"> HYPERLINK \l _Toc1825632179 </w:instrText>
      </w:r>
      <w:r>
        <w:fldChar w:fldCharType="separate"/>
      </w:r>
      <w:r>
        <w:rPr>
          <w:rFonts w:hint="default"/>
          <w:lang w:val="ru-RU" w:eastAsia="zh-CN"/>
        </w:rPr>
        <w:t>Анализ датасета</w:t>
      </w:r>
      <w:r>
        <w:tab/>
      </w:r>
      <w:r>
        <w:fldChar w:fldCharType="begin"/>
      </w:r>
      <w:r>
        <w:instrText xml:space="preserve"> PAGEREF _Toc1825632179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3"/>
        <w:tabs>
          <w:tab w:val="right" w:leader="dot" w:pos="8306"/>
        </w:tabs>
      </w:pPr>
      <w:r>
        <w:fldChar w:fldCharType="begin"/>
      </w:r>
      <w:r>
        <w:instrText xml:space="preserve"> HYPERLINK \l _Toc1359760398 </w:instrText>
      </w:r>
      <w:r>
        <w:fldChar w:fldCharType="separate"/>
      </w:r>
      <w:r>
        <w:rPr>
          <w:rFonts w:hint="default"/>
          <w:lang w:val="ru-RU" w:eastAsia="zh-CN"/>
        </w:rPr>
        <w:t>Выявленные проблемы</w:t>
      </w:r>
      <w:r>
        <w:tab/>
      </w:r>
      <w:r>
        <w:fldChar w:fldCharType="begin"/>
      </w:r>
      <w:r>
        <w:instrText xml:space="preserve"> PAGEREF _Toc1359760398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2"/>
        <w:tabs>
          <w:tab w:val="right" w:leader="dot" w:pos="8306"/>
        </w:tabs>
      </w:pPr>
      <w:r>
        <w:fldChar w:fldCharType="begin"/>
      </w:r>
      <w:r>
        <w:instrText xml:space="preserve"> HYPERLINK \l _Toc807193011 </w:instrText>
      </w:r>
      <w:r>
        <w:fldChar w:fldCharType="separate"/>
      </w:r>
      <w:r>
        <w:rPr>
          <w:rFonts w:hint="default"/>
          <w:lang w:val="ru-RU" w:eastAsia="zh-CN"/>
        </w:rPr>
        <w:t>Заключение</w:t>
      </w:r>
      <w:r>
        <w:tab/>
      </w:r>
      <w:r>
        <w:fldChar w:fldCharType="begin"/>
      </w:r>
      <w:r>
        <w:instrText xml:space="preserve"> PAGEREF _Toc807193011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42"/>
        <w:tabs>
          <w:tab w:val="right" w:leader="dot" w:pos="8306"/>
        </w:tabs>
      </w:pPr>
      <w:r>
        <w:fldChar w:fldCharType="begin"/>
      </w:r>
      <w:r>
        <w:instrText xml:space="preserve"> HYPERLINK \l _Toc1911003744 </w:instrText>
      </w:r>
      <w:r>
        <w:fldChar w:fldCharType="separate"/>
      </w:r>
      <w:r>
        <w:rPr>
          <w:rFonts w:hint="default"/>
          <w:lang w:val="ru-RU" w:eastAsia="zh-CN"/>
        </w:rPr>
        <w:t>Список литературы</w:t>
      </w:r>
      <w:r>
        <w:tab/>
      </w:r>
      <w:r>
        <w:fldChar w:fldCharType="begin"/>
      </w:r>
      <w:r>
        <w:instrText xml:space="preserve"> PAGEREF _Toc1911003744 </w:instrText>
      </w:r>
      <w:r>
        <w:fldChar w:fldCharType="separate"/>
      </w:r>
      <w:r>
        <w:t>13</w:t>
      </w:r>
      <w:r>
        <w:fldChar w:fldCharType="end"/>
      </w:r>
      <w:r>
        <w:fldChar w:fldCharType="end"/>
      </w:r>
    </w:p>
    <w:p>
      <w:r>
        <w:fldChar w:fldCharType="end"/>
      </w:r>
    </w:p>
    <w:p>
      <w:pPr>
        <w:rPr>
          <w:rFonts w:hint="default"/>
          <w:lang w:val="en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rPr>
          <w:rFonts w:hint="default"/>
          <w:lang w:val="ru-RU"/>
        </w:rPr>
      </w:pPr>
      <w:bookmarkStart w:id="1" w:name="_Toc854701266"/>
      <w:r>
        <w:rPr>
          <w:rFonts w:hint="default"/>
          <w:lang w:val="ru-RU"/>
        </w:rPr>
        <w:t>Введение</w:t>
      </w:r>
      <w:bookmarkEnd w:id="1"/>
    </w:p>
    <w:p>
      <w:pPr>
        <w:rPr>
          <w:rFonts w:hint="default"/>
          <w:lang w:val="ru-RU"/>
        </w:rPr>
      </w:pPr>
      <w:r>
        <w:rPr>
          <w:rFonts w:hint="default"/>
          <w:lang w:val="ru-RU"/>
        </w:rPr>
        <w:t>Задача распознавания образов очень актуальна в наши дни и по праву заслуживает большого внимания. На данный момент распознавание речи по аудиосигналу является обыденной задачей. Однако, этот вид распознавания сталкивается с некоторыми проблемами, вызванными сильной зависимостью с качеством аудиосигнала. Одними из самых распространенных проблем при классическом распознавании речи по аудиосигналу являются:</w:t>
      </w:r>
    </w:p>
    <w:p>
      <w:pPr>
        <w:numPr>
          <w:ilvl w:val="0"/>
          <w:numId w:val="11"/>
        </w:numPr>
        <w:rPr>
          <w:rFonts w:hint="default"/>
          <w:lang w:val="ru-RU"/>
        </w:rPr>
      </w:pPr>
      <w:r>
        <w:rPr>
          <w:rFonts w:hint="default"/>
          <w:lang w:val="ru-RU"/>
        </w:rPr>
        <w:t>Высокий уровень шума, в котором сложно выделить речь</w:t>
      </w:r>
      <w:r>
        <w:rPr>
          <w:rFonts w:hint="default"/>
          <w:lang w:val="en"/>
        </w:rPr>
        <w:t>;</w:t>
      </w:r>
    </w:p>
    <w:p>
      <w:pPr>
        <w:numPr>
          <w:ilvl w:val="0"/>
          <w:numId w:val="11"/>
        </w:numPr>
        <w:rPr>
          <w:rFonts w:hint="default"/>
          <w:lang w:val="ru-RU"/>
        </w:rPr>
      </w:pPr>
      <w:r>
        <w:rPr>
          <w:rFonts w:hint="default"/>
          <w:lang w:val="ru-RU"/>
        </w:rPr>
        <w:t>Параллельная речь нескольких человек, которую сложно разделить.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Актуальность работы заключается в том, что в случае распознавания речи на видео выше перечисленные проблемы можно решить, используя распознавание основанное на видеосигнале.</w:t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Чтобы ещё больше подчеркнуть актуальность решаемой задачи следует перечислить примеры некоторых практических задач, которые можно было бы решить, благодаря разработанной модели:</w:t>
      </w:r>
    </w:p>
    <w:p>
      <w:pPr>
        <w:numPr>
          <w:ilvl w:val="0"/>
          <w:numId w:val="12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Улучшение качества распознавания на готовых видеозаписях.</w:t>
      </w:r>
    </w:p>
    <w:p>
      <w:pPr>
        <w:numPr>
          <w:ilvl w:val="0"/>
          <w:numId w:val="12"/>
        </w:num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Улучшение качества</w:t>
      </w:r>
    </w:p>
    <w:p>
      <w:pPr>
        <w:bidi w:val="0"/>
        <w:rPr>
          <w:rFonts w:hint="default"/>
          <w:lang w:val="en"/>
        </w:rPr>
      </w:pPr>
      <w:r>
        <w:rPr>
          <w:rFonts w:hint="default"/>
          <w:lang w:val="ru-RU"/>
        </w:rPr>
        <w:t>В работе рассматривается план решения проблемы распознавания речи по видеосигналу, без использования информации об аудиосигнале, а также сбор датасета, необходимого для обучения модели распознавания.</w:t>
      </w:r>
    </w:p>
    <w:p>
      <w:pPr>
        <w:ind w:left="0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>
      <w:pPr>
        <w:pStyle w:val="2"/>
        <w:bidi w:val="0"/>
        <w:rPr>
          <w:rFonts w:hint="default"/>
          <w:lang w:val="ru-RU"/>
        </w:rPr>
      </w:pPr>
      <w:bookmarkStart w:id="2" w:name="_Toc1259887406"/>
      <w:r>
        <w:rPr>
          <w:rFonts w:hint="default"/>
          <w:lang w:val="ru-RU"/>
        </w:rPr>
        <w:t>Постановка задачи</w:t>
      </w:r>
      <w:bookmarkEnd w:id="2"/>
    </w:p>
    <w:p>
      <w:pPr>
        <w:rPr>
          <w:rFonts w:hint="default"/>
          <w:u w:val="none"/>
          <w:lang w:val="ru-RU"/>
        </w:rPr>
      </w:pPr>
      <w:r>
        <w:rPr>
          <w:rFonts w:hint="default"/>
          <w:u w:val="single"/>
          <w:lang w:val="ru-RU"/>
        </w:rPr>
        <w:t>Цель</w:t>
      </w:r>
      <w:r>
        <w:rPr>
          <w:rFonts w:hint="default"/>
          <w:u w:val="none"/>
          <w:lang w:val="ru-RU"/>
        </w:rPr>
        <w:t>: спроектировать, реализовать и обучить модель для распознавания речи по видеосигналу.</w:t>
      </w:r>
    </w:p>
    <w:p>
      <w:pPr>
        <w:rPr>
          <w:rFonts w:hint="default"/>
          <w:u w:val="none"/>
          <w:lang w:val="ru-RU"/>
        </w:rPr>
      </w:pPr>
      <w:r>
        <w:rPr>
          <w:rFonts w:hint="default"/>
          <w:u w:val="single"/>
          <w:lang w:val="ru-RU"/>
        </w:rPr>
        <w:t>Исходные данные</w:t>
      </w:r>
      <w:r>
        <w:rPr>
          <w:rFonts w:hint="default"/>
          <w:u w:val="none"/>
          <w:lang w:val="ru-RU"/>
        </w:rPr>
        <w:t>: датасет отдельных видеофрагментов с движениями губ говорящего на русском языке, сегментированный по словам и слогам.</w:t>
      </w:r>
    </w:p>
    <w:p>
      <w:pPr>
        <w:rPr>
          <w:rFonts w:hint="default"/>
          <w:i/>
          <w:iCs/>
          <w:u w:val="none"/>
          <w:lang w:val="ru-RU"/>
        </w:rPr>
      </w:pPr>
      <w:r>
        <w:rPr>
          <w:rFonts w:hint="default"/>
          <w:u w:val="single"/>
          <w:lang w:val="ru-RU"/>
        </w:rPr>
        <w:t>Средства реализации</w:t>
      </w:r>
      <w:r>
        <w:rPr>
          <w:rFonts w:hint="default"/>
          <w:u w:val="none"/>
          <w:lang w:val="ru-RU"/>
        </w:rPr>
        <w:t xml:space="preserve">: модель должна быть реализована на языке программирования </w:t>
      </w:r>
      <w:r>
        <w:rPr>
          <w:rFonts w:hint="default"/>
          <w:i/>
          <w:iCs/>
          <w:u w:val="none"/>
          <w:lang w:val="en"/>
        </w:rPr>
        <w:t xml:space="preserve">python </w:t>
      </w:r>
      <w:r>
        <w:rPr>
          <w:rFonts w:hint="default"/>
          <w:i w:val="0"/>
          <w:iCs w:val="0"/>
          <w:u w:val="none"/>
          <w:lang w:val="ru-RU"/>
        </w:rPr>
        <w:t xml:space="preserve">с использованием библиотек: </w:t>
      </w:r>
      <w:r>
        <w:rPr>
          <w:rFonts w:hint="default"/>
          <w:i/>
          <w:iCs/>
          <w:u w:val="none"/>
          <w:lang w:val="en"/>
        </w:rPr>
        <w:t>numpy, cv2, bs4, pytube, tensorflow, dlib</w:t>
      </w:r>
      <w:r>
        <w:rPr>
          <w:rFonts w:hint="default"/>
          <w:i/>
          <w:iCs/>
          <w:u w:val="none"/>
          <w:lang w:val="ru-RU"/>
        </w:rPr>
        <w:t>.</w:t>
      </w:r>
    </w:p>
    <w:p>
      <w:pPr>
        <w:rPr>
          <w:rFonts w:hint="default"/>
          <w:i w:val="0"/>
          <w:iCs w:val="0"/>
          <w:u w:val="none"/>
          <w:lang w:val="ru-RU"/>
        </w:rPr>
      </w:pPr>
      <w:r>
        <w:rPr>
          <w:rFonts w:hint="default"/>
          <w:i w:val="0"/>
          <w:iCs w:val="0"/>
          <w:u w:val="single"/>
          <w:lang w:val="ru-RU"/>
        </w:rPr>
        <w:t>Модельные представления</w:t>
      </w:r>
      <w:r>
        <w:rPr>
          <w:rFonts w:hint="default"/>
          <w:i w:val="0"/>
          <w:iCs w:val="0"/>
          <w:u w:val="none"/>
          <w:lang w:val="ru-RU"/>
        </w:rPr>
        <w:t xml:space="preserve">: модель должна представлять собой рекурентную сверточную нейронную сеть, возможно с </w:t>
      </w:r>
      <w:r>
        <w:rPr>
          <w:rFonts w:hint="default"/>
          <w:i/>
          <w:iCs/>
          <w:u w:val="none"/>
          <w:lang w:val="en"/>
        </w:rPr>
        <w:t xml:space="preserve">LSTM </w:t>
      </w:r>
      <w:r>
        <w:rPr>
          <w:rFonts w:hint="default"/>
          <w:i w:val="0"/>
          <w:iCs w:val="0"/>
          <w:u w:val="none"/>
          <w:lang w:val="ru-RU"/>
        </w:rPr>
        <w:t>слоем.</w:t>
      </w:r>
    </w:p>
    <w:p>
      <w:pPr>
        <w:rPr>
          <w:rFonts w:hint="default"/>
          <w:i w:val="0"/>
          <w:iCs w:val="0"/>
          <w:u w:val="none"/>
          <w:lang w:val="ru-RU"/>
        </w:rPr>
      </w:pPr>
      <w:r>
        <w:rPr>
          <w:rFonts w:hint="default"/>
          <w:i w:val="0"/>
          <w:iCs w:val="0"/>
          <w:u w:val="single"/>
          <w:lang w:val="ru-RU"/>
        </w:rPr>
        <w:t>Ожидаемый результат</w:t>
      </w:r>
      <w:r>
        <w:rPr>
          <w:rFonts w:hint="default"/>
          <w:i w:val="0"/>
          <w:iCs w:val="0"/>
          <w:u w:val="none"/>
          <w:lang w:val="ru-RU"/>
        </w:rPr>
        <w:t>: модель распознавания русскоязычной речи по видеосигналу.</w:t>
      </w:r>
    </w:p>
    <w:p>
      <w:pPr>
        <w:rPr>
          <w:rFonts w:hint="default"/>
          <w:i w:val="0"/>
          <w:iCs w:val="0"/>
          <w:u w:val="none"/>
          <w:lang w:val="ru-RU"/>
        </w:rPr>
      </w:pPr>
      <w:r>
        <w:rPr>
          <w:rFonts w:hint="default"/>
          <w:i w:val="0"/>
          <w:iCs w:val="0"/>
          <w:u w:val="single"/>
          <w:lang w:val="ru-RU"/>
        </w:rPr>
        <w:t>Критерий оценки результатов</w:t>
      </w:r>
      <w:r>
        <w:rPr>
          <w:rFonts w:hint="default"/>
          <w:i w:val="0"/>
          <w:iCs w:val="0"/>
          <w:u w:val="none"/>
          <w:lang w:val="ru-RU"/>
        </w:rPr>
        <w:t>: модель должна иметь точность распознавания не менее 75% на тестовой выборке.</w:t>
      </w:r>
    </w:p>
    <w:p>
      <w:pPr>
        <w:rPr>
          <w:rFonts w:hint="default"/>
          <w:i w:val="0"/>
          <w:iCs w:val="0"/>
          <w:u w:val="none"/>
          <w:lang w:val="ru-RU"/>
        </w:rPr>
      </w:pPr>
      <w:r>
        <w:rPr>
          <w:rFonts w:hint="default"/>
          <w:i w:val="0"/>
          <w:iCs w:val="0"/>
          <w:u w:val="none"/>
          <w:lang w:val="ru-RU"/>
        </w:rPr>
        <w:br w:type="page"/>
      </w:r>
    </w:p>
    <w:p>
      <w:pPr>
        <w:pStyle w:val="2"/>
        <w:bidi w:val="0"/>
        <w:rPr>
          <w:rFonts w:hint="default"/>
          <w:lang w:val="ru-RU"/>
        </w:rPr>
      </w:pPr>
      <w:bookmarkStart w:id="3" w:name="_Toc1508403088"/>
      <w:r>
        <w:rPr>
          <w:rFonts w:hint="default"/>
          <w:lang w:val="ru-RU"/>
        </w:rPr>
        <w:t>Теоретическая часть</w:t>
      </w:r>
      <w:bookmarkEnd w:id="3"/>
    </w:p>
    <w:p>
      <w:pPr>
        <w:pStyle w:val="3"/>
        <w:bidi w:val="0"/>
        <w:rPr>
          <w:rFonts w:hint="default"/>
          <w:lang w:val="ru-RU"/>
        </w:rPr>
      </w:pPr>
      <w:bookmarkStart w:id="4" w:name="_Toc1851317774"/>
      <w:r>
        <w:rPr>
          <w:rFonts w:hint="default"/>
          <w:lang w:val="ru-RU"/>
        </w:rPr>
        <w:t>Используемые термины</w:t>
      </w:r>
      <w:bookmarkEnd w:id="4"/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В данном разделе введем, необходимые для дальнейшего описания, термины.</w:t>
      </w:r>
    </w:p>
    <w:p>
      <w:pPr>
        <w:bidi w:val="0"/>
        <w:rPr>
          <w:lang w:val="en-US" w:eastAsia="zh-CN"/>
        </w:rPr>
      </w:pPr>
      <w:r>
        <w:rPr>
          <w:rFonts w:hint="default"/>
          <w:b/>
          <w:bCs/>
          <w:i/>
          <w:iCs/>
          <w:lang w:val="en"/>
        </w:rPr>
        <w:t>Speech-to-text</w:t>
      </w:r>
      <w:r>
        <w:rPr>
          <w:rFonts w:hint="default"/>
          <w:b/>
          <w:bCs/>
          <w:lang w:val="en"/>
        </w:rPr>
        <w:t xml:space="preserve"> </w:t>
      </w:r>
      <w:r>
        <w:rPr>
          <w:rFonts w:hint="default"/>
          <w:lang w:val="en"/>
        </w:rPr>
        <w:t xml:space="preserve">- </w:t>
      </w:r>
      <w:r>
        <w:rPr>
          <w:lang w:val="en-US" w:eastAsia="zh-CN"/>
        </w:rPr>
        <w:t>в общем случае это некий набор алгоритмов (в большей степени машинного обучения), которые принимают на вход аудио-файл, а на выход выдают строки текста</w:t>
      </w:r>
      <w:r>
        <w:rPr>
          <w:rFonts w:hint="default"/>
          <w:lang w:val="ru-RU" w:eastAsia="zh-CN"/>
        </w:rPr>
        <w:t xml:space="preserve"> (https://www.silero.ai/what-is-speech-to-text/)</w:t>
      </w:r>
      <w:r>
        <w:rPr>
          <w:lang w:val="en-US" w:eastAsia="zh-CN"/>
        </w:rPr>
        <w:t>.</w:t>
      </w:r>
    </w:p>
    <w:p>
      <w:pPr>
        <w:bidi w:val="0"/>
        <w:rPr>
          <w:lang w:val="en-US" w:eastAsia="zh-CN"/>
        </w:rPr>
      </w:pPr>
      <w:r>
        <w:rPr>
          <w:b/>
          <w:bCs/>
          <w:lang w:val="ru-RU" w:eastAsia="zh-CN"/>
        </w:rPr>
        <w:t>Датасет</w:t>
      </w:r>
      <w:r>
        <w:rPr>
          <w:rFonts w:hint="default"/>
          <w:lang w:val="ru-RU" w:eastAsia="zh-CN"/>
        </w:rPr>
        <w:t xml:space="preserve"> - </w:t>
      </w:r>
      <w:r>
        <w:rPr>
          <w:lang w:val="en-US" w:eastAsia="zh-CN"/>
        </w:rPr>
        <w:t>это обработанная и структурированная информация в табличном виде. Строки такой таблицы называются объектами, а столбцы – признаками</w:t>
      </w:r>
      <w:r>
        <w:rPr>
          <w:rFonts w:hint="default"/>
          <w:lang w:val="ru-RU" w:eastAsia="zh-CN"/>
        </w:rPr>
        <w:t xml:space="preserve"> </w:t>
      </w:r>
      <w:r>
        <w:rPr>
          <w:lang w:val="en-US" w:eastAsia="zh-CN"/>
        </w:rPr>
        <w:t>.</w:t>
      </w:r>
    </w:p>
    <w:p>
      <w:pPr>
        <w:bidi w:val="0"/>
        <w:rPr>
          <w:rFonts w:hint="default"/>
          <w:lang w:val="ru-RU" w:eastAsia="zh-CN"/>
        </w:rPr>
      </w:pPr>
      <w:r>
        <w:rPr>
          <w:b/>
          <w:bCs/>
          <w:lang w:val="ru-RU" w:eastAsia="zh-CN"/>
        </w:rPr>
        <w:t>Свертка</w:t>
      </w:r>
      <w:r>
        <w:rPr>
          <w:rFonts w:hint="default"/>
          <w:lang w:val="ru-RU" w:eastAsia="zh-CN"/>
        </w:rPr>
        <w:t xml:space="preserve"> (в функциональном анализе) - </w:t>
      </w:r>
      <w:r>
        <w:rPr>
          <w:lang w:val="en-US" w:eastAsia="zh-CN"/>
        </w:rPr>
        <w:t xml:space="preserve"> операция</w:t>
      </w:r>
      <w:r>
        <w:rPr>
          <w:rFonts w:hint="default"/>
          <w:lang w:val="ru-RU" w:eastAsia="zh-CN"/>
        </w:rPr>
        <w:t>,</w:t>
      </w:r>
      <w:r>
        <w:rPr>
          <w:lang w:val="en-US" w:eastAsia="zh-CN"/>
        </w:rPr>
        <w:t xml:space="preserve"> показывающая «схожесть» одной функции с отражённой и сдвинутой копией другой</w:t>
      </w:r>
      <w:r>
        <w:rPr>
          <w:rFonts w:hint="default"/>
          <w:lang w:val="ru-RU" w:eastAsia="zh-CN"/>
        </w:rPr>
        <w:t>. Иными словами, свертка - это мера перекрывания одной фукнции с отраженной и сдвинутой копией другой. В дискретном случае:</w:t>
      </w:r>
    </w:p>
    <w:p>
      <w:pPr>
        <w:keepNext w:val="0"/>
        <w:keepLines w:val="0"/>
        <w:pageBreakBefore w:val="0"/>
        <w:widowControl/>
        <w:tabs>
          <w:tab w:val="center" w:pos="4535"/>
          <w:tab w:val="right" w:pos="907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6"/>
        <w:textAlignment w:val="auto"/>
        <w:rPr>
          <w:rFonts w:hint="default"/>
          <w:lang w:val="en" w:eastAsia="zh-CN"/>
        </w:rPr>
      </w:pPr>
      <w:r>
        <m:rPr/>
        <w:rPr>
          <w:rFonts w:hint="default" w:ascii="Times New Roman" w:hAnsi="Cambria Math" w:cstheme="minorBidi"/>
          <w:i w:val="0"/>
          <w:sz w:val="24"/>
          <w:szCs w:val="24"/>
          <w:lang w:val="en" w:eastAsia="zh-CN"/>
        </w:rPr>
        <w:tab/>
      </w:r>
      <m:oMath>
        <m:r>
          <m:rPr>
            <m:sty m:val="p"/>
          </m:rPr>
          <w:rPr>
            <w:rFonts w:hint="default" w:ascii="Cambria Math" w:hAnsi="Cambria Math" w:cs="Times New Roman"/>
            <w:sz w:val="24"/>
            <w:szCs w:val="24"/>
            <w:lang w:val="en" w:eastAsia="zh-CN"/>
          </w:rPr>
          <m:t>y(t)=x(t)(*)h(t)=</m:t>
        </m:r>
        <m:nary>
          <m:naryPr>
            <m:chr m:val="∑"/>
            <m:limLoc m:val="undOvr"/>
            <m:ctrlPr>
              <m:rPr/>
              <w:rPr>
                <w:rFonts w:hint="default" w:ascii="Cambria Math" w:hAnsi="Cambria Math" w:cs="Times New Roman"/>
                <w:sz w:val="24"/>
                <w:szCs w:val="24"/>
                <w:lang w:val="en" w:eastAsia="zh-CN"/>
              </w:rPr>
            </m:ctrlPr>
          </m:naryPr>
          <m:sub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"/>
              </w:rPr>
              <m:t>τ=−∞</m:t>
            </m:r>
            <m:ctrlPr>
              <m:rPr/>
              <w:rPr>
                <w:rFonts w:hint="default" w:ascii="Cambria Math" w:hAnsi="Cambria Math" w:cs="Times New Roman"/>
                <w:sz w:val="24"/>
                <w:szCs w:val="24"/>
                <w:lang w:val="en" w:eastAsia="zh-CN"/>
              </w:rPr>
            </m:ctrlPr>
          </m:sub>
          <m:sup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"/>
              </w:rPr>
              <m:t>∞</m:t>
            </m:r>
            <m:ctrlPr>
              <m:rPr/>
              <w:rPr>
                <w:rFonts w:hint="default" w:ascii="Cambria Math" w:hAnsi="Cambria Math" w:cs="Times New Roman"/>
                <w:sz w:val="24"/>
                <w:szCs w:val="24"/>
                <w:lang w:val="en" w:eastAsia="zh-CN"/>
              </w:rPr>
            </m:ctrlPr>
          </m:sup>
          <m:e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" w:eastAsia="zh-CN"/>
              </w:rPr>
              <m:t>x(</m:t>
            </m:r>
            <m:r>
              <m:rPr>
                <m:sty m:val="p"/>
              </m:rPr>
              <w:rPr>
                <w:rFonts w:hint="default" w:ascii="Cambria Math" w:hAnsi="Cambria Math" w:cs="Times New Roman"/>
                <w:sz w:val="24"/>
                <w:szCs w:val="24"/>
                <w:lang w:val="en"/>
              </w:rPr>
              <m:t>τ)h(t−τ)</m:t>
            </m:r>
            <m:ctrlPr>
              <m:rPr/>
              <w:rPr>
                <w:rFonts w:hint="default" w:ascii="Cambria Math" w:hAnsi="Cambria Math" w:cs="Times New Roman"/>
                <w:sz w:val="24"/>
                <w:szCs w:val="24"/>
                <w:lang w:val="en" w:eastAsia="zh-CN"/>
              </w:rPr>
            </m:ctrlPr>
          </m:e>
        </m:nary>
      </m:oMath>
      <w:r>
        <m:rPr/>
        <w:rPr>
          <w:rFonts w:hint="default" w:ascii="Times New Roman" w:hAnsi="Cambria Math" w:cstheme="minorBidi"/>
          <w:i w:val="0"/>
          <w:sz w:val="24"/>
          <w:szCs w:val="24"/>
          <w:lang w:val="en" w:eastAsia="zh-CN"/>
        </w:rPr>
        <w:tab/>
        <w:t>(1)</w:t>
      </w:r>
    </w:p>
    <w:p>
      <w:pPr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 В случае непрерывных переменных свретка двух функций записывается в виде интеграла:</w:t>
      </w:r>
    </w:p>
    <w:p>
      <w:pPr>
        <w:keepNext w:val="0"/>
        <w:keepLines w:val="0"/>
        <w:pageBreakBefore w:val="0"/>
        <w:widowControl/>
        <w:tabs>
          <w:tab w:val="center" w:pos="4535"/>
          <w:tab w:val="right" w:pos="907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1699" w:firstLineChars="0"/>
        <w:textAlignment w:val="auto"/>
        <m:rPr/>
        <w:rPr>
          <w:rFonts w:hint="default" w:ascii="Times New Roman" w:hAnsi="Cambria Math" w:cstheme="minorBidi"/>
          <w:b w:val="0"/>
          <w:i w:val="0"/>
          <w:sz w:val="24"/>
          <w:szCs w:val="24"/>
          <w:lang w:val="ru-RU" w:eastAsia="zh-CN"/>
        </w:rPr>
      </w:pPr>
      <w:r>
        <m:rPr/>
        <w:rPr>
          <w:rFonts w:hint="default" w:ascii="Times New Roman" w:hAnsi="Cambria Math" w:cstheme="minorBidi"/>
          <w:b w:val="0"/>
          <w:i w:val="0"/>
          <w:sz w:val="24"/>
          <w:szCs w:val="24"/>
          <w:lang w:val="ru-RU" w:eastAsia="zh-CN"/>
        </w:rPr>
        <w:tab/>
      </w:r>
      <m:oMath>
        <m:r>
          <m:rPr>
            <m:sty m:val="p"/>
          </m:rPr>
          <w:rPr>
            <w:rFonts w:ascii="Cambria Math" w:hAnsi="Cambria Math" w:cstheme="minorBidi"/>
            <w:sz w:val="24"/>
            <w:szCs w:val="24"/>
            <w:lang w:val="en" w:eastAsia="zh-CN"/>
          </w:rPr>
          <m:t>y</m:t>
        </m:r>
        <m:r>
          <m:rPr>
            <m:sty m:val="p"/>
          </m:rPr>
          <w:rPr>
            <w:rFonts w:hint="default" w:ascii="Cambria Math" w:hAnsi="Cambria Math" w:cstheme="minorBidi"/>
            <w:sz w:val="24"/>
            <w:szCs w:val="24"/>
            <w:lang w:val="en" w:eastAsia="zh-CN"/>
          </w:rPr>
          <m:t>(t)=x(t)(*)h(t)</m:t>
        </m:r>
        <m:r>
          <m:rPr>
            <m:sty m:val="p"/>
          </m:rPr>
          <w:rPr>
            <w:rFonts w:hint="default" w:ascii="Cambria Math" w:hAnsi="Cambria Math" w:cstheme="minorBidi"/>
            <w:sz w:val="24"/>
            <w:szCs w:val="24"/>
            <w:lang w:val="ru-RU" w:eastAsia="zh-CN"/>
          </w:rPr>
          <m:t>=</m:t>
        </m:r>
        <m:nary>
          <m:naryPr>
            <m:limLoc m:val="subSup"/>
            <m:ctrlPr>
              <m:rPr/>
              <w:rPr>
                <w:rFonts w:hint="default" w:ascii="Cambria Math" w:hAnsi="Cambria Math" w:cstheme="minorBidi"/>
                <w:b w:val="0"/>
                <w:i w:val="0"/>
                <w:sz w:val="24"/>
                <w:szCs w:val="24"/>
                <w:lang w:val="ru-RU" w:eastAsia="zh-CN"/>
              </w:rPr>
            </m:ctrlPr>
          </m:naryPr>
          <m:sub>
            <m:r>
              <m:rPr>
                <m:sty m:val="p"/>
              </m:rPr>
              <w:rPr>
                <w:rFonts w:ascii="Cambria Math" w:hAnsi="Cambria Math" w:cstheme="minorBidi"/>
                <w:sz w:val="24"/>
                <w:szCs w:val="24"/>
                <w:lang w:val="en"/>
              </w:rPr>
              <m:t>τ</m:t>
            </m:r>
            <m:r>
              <m:rPr>
                <m:sty m:val="p"/>
              </m:rPr>
              <w:rPr>
                <w:rFonts w:hint="default" w:ascii="Cambria Math" w:hAnsi="Cambria Math" w:cstheme="minorBidi"/>
                <w:sz w:val="24"/>
                <w:szCs w:val="24"/>
                <w:lang w:val="en"/>
              </w:rPr>
              <m:t>=−</m:t>
            </m:r>
            <m:r>
              <m:rPr>
                <m:sty m:val="p"/>
              </m:rPr>
              <w:rPr>
                <w:rFonts w:ascii="Cambria Math" w:hAnsi="Cambria Math" w:cstheme="minorBidi"/>
                <w:sz w:val="24"/>
                <w:szCs w:val="24"/>
                <w:lang w:val="en"/>
              </w:rPr>
              <m:t>∞</m:t>
            </m:r>
            <m:ctrlPr>
              <m:rPr/>
              <w:rPr>
                <w:rFonts w:hint="default" w:ascii="Cambria Math" w:hAnsi="Cambria Math" w:cstheme="minorBidi"/>
                <w:b w:val="0"/>
                <w:i w:val="0"/>
                <w:sz w:val="24"/>
                <w:szCs w:val="24"/>
                <w:lang w:val="ru-RU" w:eastAsia="zh-CN"/>
              </w:rPr>
            </m:ctrlPr>
          </m:sub>
          <m:sup>
            <m:r>
              <m:rPr>
                <m:sty m:val="p"/>
              </m:rPr>
              <w:rPr>
                <w:rFonts w:ascii="Cambria Math" w:hAnsi="Cambria Math" w:cstheme="minorBidi"/>
                <w:sz w:val="24"/>
                <w:szCs w:val="24"/>
                <w:lang w:val="en"/>
              </w:rPr>
              <m:t>∞</m:t>
            </m:r>
            <m:ctrlPr>
              <m:rPr/>
              <w:rPr>
                <w:rFonts w:hint="default" w:ascii="Cambria Math" w:hAnsi="Cambria Math" w:cstheme="minorBidi"/>
                <w:b w:val="0"/>
                <w:i w:val="0"/>
                <w:sz w:val="24"/>
                <w:szCs w:val="24"/>
                <w:lang w:val="ru-RU" w:eastAsia="zh-CN"/>
              </w:rPr>
            </m:ctrlPr>
          </m:sup>
          <m:e>
            <m:r>
              <m:rPr>
                <m:sty m:val="p"/>
              </m:rPr>
              <w:rPr>
                <w:rFonts w:hint="default" w:ascii="Cambria Math" w:hAnsi="Cambria Math" w:cstheme="minorBidi"/>
                <w:sz w:val="24"/>
                <w:szCs w:val="24"/>
                <w:lang w:val="en" w:eastAsia="zh-CN"/>
              </w:rPr>
              <m:t>x(</m:t>
            </m:r>
            <m:r>
              <m:rPr>
                <m:sty m:val="p"/>
              </m:rPr>
              <w:rPr>
                <w:rFonts w:ascii="Cambria Math" w:hAnsi="Cambria Math" w:cstheme="minorBidi"/>
                <w:sz w:val="24"/>
                <w:szCs w:val="24"/>
                <w:lang w:val="en"/>
              </w:rPr>
              <m:t>τ</m:t>
            </m:r>
            <m:r>
              <m:rPr>
                <m:sty m:val="p"/>
              </m:rPr>
              <w:rPr>
                <w:rFonts w:hint="default" w:ascii="Cambria Math" w:hAnsi="Cambria Math" w:cstheme="minorBidi"/>
                <w:sz w:val="24"/>
                <w:szCs w:val="24"/>
                <w:lang w:val="en"/>
              </w:rPr>
              <m:t>)h(t−</m:t>
            </m:r>
            <m:r>
              <m:rPr>
                <m:sty m:val="p"/>
              </m:rPr>
              <w:rPr>
                <w:rFonts w:ascii="Cambria Math" w:hAnsi="Cambria Math" w:cstheme="minorBidi"/>
                <w:sz w:val="24"/>
                <w:szCs w:val="24"/>
                <w:lang w:val="en"/>
              </w:rPr>
              <m:t>τ</m:t>
            </m:r>
            <m:r>
              <m:rPr>
                <m:sty m:val="p"/>
              </m:rPr>
              <w:rPr>
                <w:rFonts w:hint="default" w:ascii="Cambria Math" w:hAnsi="Cambria Math" w:cstheme="minorBidi"/>
                <w:sz w:val="24"/>
                <w:szCs w:val="24"/>
                <w:lang w:val="en"/>
              </w:rPr>
              <m:t>)</m:t>
            </m:r>
            <m:ctrlPr>
              <m:rPr/>
              <w:rPr>
                <w:rFonts w:hint="default" w:ascii="Cambria Math" w:hAnsi="Cambria Math" w:cstheme="minorBidi"/>
                <w:b w:val="0"/>
                <w:i w:val="0"/>
                <w:sz w:val="24"/>
                <w:szCs w:val="24"/>
                <w:lang w:val="ru-RU" w:eastAsia="zh-CN"/>
              </w:rPr>
            </m:ctrlPr>
          </m:e>
        </m:nary>
      </m:oMath>
      <w:r>
        <m:rPr/>
        <w:rPr>
          <w:rFonts w:hint="default" w:ascii="Times New Roman" w:hAnsi="Cambria Math" w:cstheme="minorBidi"/>
          <w:b w:val="0"/>
          <w:i w:val="0"/>
          <w:sz w:val="24"/>
          <w:szCs w:val="24"/>
          <w:lang w:val="ru-RU" w:eastAsia="zh-CN"/>
        </w:rPr>
        <w:tab/>
        <w:t>(2)</w:t>
      </w:r>
    </w:p>
    <w:p>
      <w:pPr>
        <w:pStyle w:val="4"/>
        <w:bidi w:val="0"/>
        <w:rPr>
          <w:rFonts w:hint="default"/>
          <w:lang w:val="ru-RU" w:eastAsia="zh-CN"/>
        </w:rPr>
      </w:pPr>
      <w:bookmarkStart w:id="5" w:name="_Toc1897311045"/>
      <w:r>
        <w:rPr>
          <w:rFonts w:hint="default"/>
          <w:lang w:val="ru-RU" w:eastAsia="zh-CN"/>
        </w:rPr>
        <w:t>Операция свертки в задаче распознавания</w:t>
      </w:r>
      <w:bookmarkEnd w:id="5"/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 нашем случае, так как мы работаем с изображениями, свертка будет выглядеть, как скольжения фильтра свертки по матрице, характеризующей изрбражение для вычисления суммы произведений наложившихся друг на друга элементов. Таким образом будет формироваться матрица, характеризующая новое изображение, получившееся в результате свертки. В матрице, характеризующей изображение значения элементов будут характеризовать интенсивность соответствующего пикселя в градациях серого (т.е. значение каждого элемента такой матрицы будет от 0 до 255).</w:t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Свертку изображений можно производить фильтрами разных размеров, и разным шагом. В нашем случае будут использоваться фильтры 3 на 3, с шагом 1, т.е. двигаться такой фильтр будет попиксельно.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default"/>
          <w:lang w:val="ru-RU" w:eastAsia="zh-CN"/>
        </w:rPr>
      </w:pPr>
    </w:p>
    <w:p>
      <w:pP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/>
          <w:b w:val="0"/>
          <w:bCs w:val="0"/>
          <w:i w:val="0"/>
          <w:iCs w:val="0"/>
          <w:lang w:val="ru-RU" w:eastAsia="zh-CN"/>
        </w:rPr>
        <w:t>Далее рассмотрим конкретные фильтры, которые мы будем использовать.</w:t>
      </w:r>
    </w:p>
    <w:p>
      <w:pPr>
        <w:pStyle w:val="4"/>
        <w:bidi w:val="0"/>
        <w:rPr>
          <w:rFonts w:hint="default"/>
          <w:lang w:val="ru-RU" w:eastAsia="zh-CN"/>
        </w:rPr>
      </w:pPr>
      <w:bookmarkStart w:id="6" w:name="_Toc1139685382"/>
      <w:r>
        <w:rPr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-127635</wp:posOffset>
                </wp:positionH>
                <wp:positionV relativeFrom="paragraph">
                  <wp:posOffset>148590</wp:posOffset>
                </wp:positionV>
                <wp:extent cx="5529580" cy="4068445"/>
                <wp:effectExtent l="0" t="0" r="13970" b="8255"/>
                <wp:wrapTopAndBottom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29580" cy="4068445"/>
                          <a:chOff x="14182" y="36781"/>
                          <a:chExt cx="8708" cy="6407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IMG_256"/>
                          <pic:cNvPicPr>
                            <a:picLocks noChangeAspect="true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182" y="36781"/>
                            <a:ext cx="8708" cy="56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4" name="Text Box 4"/>
                        <wps:cNvSpPr txBox="true"/>
                        <wps:spPr>
                          <a:xfrm>
                            <a:off x="14685" y="42629"/>
                            <a:ext cx="7650" cy="55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  <w14:textOutline w14:w="9525"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  <w14:textOutline w14:w="9525">
                                    <w14:round/>
                                  </w14:textOutline>
                                </w:rPr>
                                <w:t>Рис</w:t>
                              </w: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  <w14:textOutline w14:w="9525">
                                    <w14:round/>
                                  </w14:textOutline>
                                </w:rPr>
                                <w:t>. 1. Операция свертки изображений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0.05pt;margin-top:11.7pt;height:320.35pt;width:435.4pt;mso-wrap-distance-bottom:0pt;mso-wrap-distance-top:0pt;z-index:251660288;mso-width-relative:page;mso-height-relative:page;" coordorigin="14182,36781" coordsize="8708,6407" o:gfxdata="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">
                <o:lock v:ext="edit" aspectratio="f"/>
                <v:shape id="_x0000_s1026" o:spid="_x0000_s1026" o:spt="75" alt="IMG_256" type="#_x0000_t75" style="position:absolute;left:14182;top:36781;height:5664;width:8708;" filled="f" o:preferrelative="t" stroked="f" coordsize="21600,21600" o:gfxdata="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FGIubm4AAAA2gAAAA8AAAAAAAAAAQAgAAAAOAAAAGRycy9kb3ducmV2LnhtbFBL&#10;AQIUABQAAAAIAIdO4kAzLwWeOwAAADkAAAAQAAAAAAAAAAEAIAAAAB0BAABkcnMvc2hhcGV4bWwu&#10;eG1sUEsFBgAAAAAGAAYAWwEAAMcDAAAAAA==&#10;">
                  <v:fill on="f" focussize="0,0"/>
                  <v:stroke on="f"/>
                  <v:imagedata r:id="rId9" o:title="IMG_256"/>
                  <o:lock v:ext="edit" aspectratio="t"/>
                </v:shape>
                <v:shape id="_x0000_s1026" o:spid="_x0000_s1026" o:spt="202" type="#_x0000_t202" style="position:absolute;left:14685;top:42629;height:559;width:7650;" fillcolor="#FFFFFF [3201]" filled="t" stroked="f" coordsize="21600,21600" o:gfxdata="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  <w14:textOutline w14:w="9525">
                              <w14:round/>
                            </w14:textOutline>
                          </w:rPr>
                        </w:pPr>
                        <w:r>
                          <w:rPr>
                            <w:i/>
                            <w:iCs/>
                            <w:sz w:val="22"/>
                            <w:szCs w:val="22"/>
                            <w:lang w:val="ru-RU"/>
                            <w14:textOutline w14:w="9525">
                              <w14:round/>
                            </w14:textOutline>
                          </w:rPr>
                          <w:t>Рис</w:t>
                        </w: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  <w14:textOutline w14:w="9525">
                              <w14:round/>
                            </w14:textOutline>
                          </w:rPr>
                          <w:t>. 1. Операция свертки изображений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default"/>
          <w:lang w:val="ru-RU" w:eastAsia="zh-CN"/>
        </w:rPr>
        <w:t>Градиентные фильтры</w:t>
      </w:r>
      <w:bookmarkEnd w:id="6"/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Допустим, нам необходимо посчитать изменение интенсивности пикселей по горизонтали. Очевидным решением будет использовать следующую матрицу (3) для образования горизонтального градиентного фильтра.</w:t>
      </w:r>
    </w:p>
    <w:p>
      <w:pPr>
        <w:keepNext w:val="0"/>
        <w:keepLines w:val="0"/>
        <w:pageBreakBefore w:val="0"/>
        <w:widowControl/>
        <w:tabs>
          <w:tab w:val="center" w:pos="4535"/>
          <w:tab w:val="right" w:pos="907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6"/>
        <w:textAlignment w:val="auto"/>
        <w:rPr>
          <w:rFonts w:hint="default" w:ascii="Times New Roman" w:hAnsi="Cambria Math"/>
          <w:i w:val="0"/>
          <w:lang w:val="en"/>
        </w:rPr>
      </w:pPr>
      <w:r>
        <w:rPr>
          <w:rFonts w:hint="default" w:ascii="Times New Roman" w:hAnsi="Cambria Math"/>
          <w:i w:val="0"/>
          <w:lang w:val="en"/>
        </w:rPr>
        <w:tab/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−1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lang w:val="ru-RU"/>
              </w:rPr>
            </m:ctrlPr>
          </m:e>
        </m:d>
      </m:oMath>
      <w:r>
        <w:rPr>
          <w:rFonts w:hint="default" w:ascii="Times New Roman" w:hAnsi="Cambria Math"/>
          <w:i w:val="0"/>
          <w:lang w:val="en"/>
        </w:rPr>
        <w:tab/>
        <w:t>(3)</w:t>
      </w:r>
    </w:p>
    <w:p>
      <w:pPr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Аналогичным образом, если нам понадобиться считать изменения интенсивности пикселей по вертикали мы предложим для образования вертикального градиентного фильтра следующую матрицу (4).</w:t>
      </w:r>
    </w:p>
    <w:p>
      <w:pPr>
        <w:keepNext w:val="0"/>
        <w:keepLines w:val="0"/>
        <w:pageBreakBefore w:val="0"/>
        <w:widowControl/>
        <w:tabs>
          <w:tab w:val="center" w:pos="4535"/>
          <w:tab w:val="right" w:pos="907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1699" w:firstLineChars="0"/>
        <w:textAlignment w:val="auto"/>
        <w:rPr>
          <w:rFonts w:hint="default" w:ascii="Times New Roman" w:hAnsi="Cambria Math"/>
          <w:i w:val="0"/>
          <w:lang w:val="ru-RU"/>
        </w:rPr>
      </w:pPr>
      <w:r>
        <w:rPr>
          <w:rFonts w:hint="default" w:ascii="Times New Roman" w:hAnsi="Cambria Math"/>
          <w:i w:val="0"/>
          <w:lang w:val="ru-RU"/>
        </w:rPr>
        <w:tab/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−1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lang w:val="ru-RU"/>
              </w:rPr>
            </m:ctrlPr>
          </m:e>
        </m:d>
      </m:oMath>
      <w:r>
        <w:rPr>
          <w:rFonts w:hint="default" w:ascii="Times New Roman" w:hAnsi="Cambria Math"/>
          <w:i w:val="0"/>
          <w:lang w:val="ru-RU"/>
        </w:rPr>
        <w:tab/>
        <w:t>(4)</w:t>
      </w:r>
    </w:p>
    <w:p>
      <w:pPr>
        <w:bidi w:val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Градиентные фильтры представляют важность, так как сильное изменение интенсивности пискелей может говорить и найденных краях (границах) каких-либо объектов на изображении. Результат работы горизонтального и вертикального градиентного фильтров можно увидеть на рис. 2.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ru-RU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405765</wp:posOffset>
                </wp:positionH>
                <wp:positionV relativeFrom="paragraph">
                  <wp:posOffset>144780</wp:posOffset>
                </wp:positionV>
                <wp:extent cx="4168140" cy="1910715"/>
                <wp:effectExtent l="0" t="0" r="3810" b="13335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68140" cy="1910715"/>
                          <a:chOff x="2848" y="54141"/>
                          <a:chExt cx="6564" cy="3009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IMG_256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48" y="54141"/>
                            <a:ext cx="6565" cy="221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8" name="Text Box 8"/>
                        <wps:cNvSpPr txBox="true"/>
                        <wps:spPr>
                          <a:xfrm>
                            <a:off x="2917" y="56278"/>
                            <a:ext cx="6491" cy="87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Рис.2 Результаты свертки изображения градиентными фильтрами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1.95pt;margin-top:11.4pt;height:150.45pt;width:328.2pt;mso-wrap-distance-bottom:0pt;mso-wrap-distance-top:0pt;z-index:251661312;mso-width-relative:page;mso-height-relative:page;" coordorigin="2848,54141" coordsize="6564,3009" o:gfxdata="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">
                <o:lock v:ext="edit" aspectratio="f"/>
                <v:shape id="_x0000_s1026" o:spid="_x0000_s1026" o:spt="75" alt="IMG_256" type="#_x0000_t75" style="position:absolute;left:2848;top:54141;height:2216;width:6565;" filled="f" o:preferrelative="t" stroked="f" coordsize="21600,21600" o:gfxdata="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laOTuroAAADa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10" o:title="IMG_256"/>
                  <o:lock v:ext="edit" aspectratio="t"/>
                </v:shape>
                <v:shape id="_x0000_s1026" o:spid="_x0000_s1026" o:spt="202" type="#_x0000_t202" style="position:absolute;left:2917;top:56278;height:873;width:6491;" fillcolor="#FFFFFF [3201]" filled="t" stroked="f" coordsize="21600,21600" o:gfxdata="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Рис.2 Результаты свертки изображения градиентными фильтрами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pStyle w:val="4"/>
        <w:bidi w:val="0"/>
        <w:rPr>
          <w:rFonts w:hint="default"/>
          <w:lang w:val="ru-RU" w:eastAsia="zh-CN"/>
        </w:rPr>
      </w:pPr>
      <w:bookmarkStart w:id="7" w:name="_Toc1474957085"/>
      <w:r>
        <w:rPr>
          <w:rFonts w:hint="default"/>
          <w:lang w:val="ru-RU" w:eastAsia="zh-CN"/>
        </w:rPr>
        <w:t>Фильтр Собеля</w:t>
      </w:r>
      <w:bookmarkEnd w:id="7"/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Недостаток градиентных фильтров заключается в рассмотрение на каждом этапе свертки учитывает градиент только в одной точке. Фильтры Собеля позволяют это расширить и используют следующие матрицы в качестве ядер свертки: (5) - для вертикальной оси, (6) - для горизонтальной.</w:t>
      </w:r>
    </w:p>
    <w:p>
      <w:pPr>
        <w:keepNext w:val="0"/>
        <w:keepLines w:val="0"/>
        <w:pageBreakBefore w:val="0"/>
        <w:widowControl/>
        <w:tabs>
          <w:tab w:val="center" w:pos="4535"/>
          <w:tab w:val="right" w:pos="907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1699" w:firstLineChars="0"/>
        <w:textAlignment w:val="auto"/>
        <w:rPr>
          <w:rFonts w:hint="default" w:ascii="Times New Roman" w:hAnsi="Cambria Math"/>
          <w:i w:val="0"/>
          <w:lang w:val="ru-RU"/>
        </w:rPr>
      </w:pPr>
      <w:r>
        <w:rPr>
          <w:rFonts w:hint="default" w:ascii="Times New Roman" w:hAnsi="Cambria Math"/>
          <w:i w:val="0"/>
          <w:lang w:val="ru-RU"/>
        </w:rPr>
        <w:tab/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−1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−</m:t>
                  </m:r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en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−1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lang w:val="ru-RU"/>
              </w:rPr>
            </m:ctrlPr>
          </m:e>
        </m:d>
      </m:oMath>
      <w:r>
        <w:rPr>
          <w:rFonts w:hint="default" w:ascii="Times New Roman" w:hAnsi="Cambria Math"/>
          <w:i w:val="0"/>
          <w:lang w:val="ru-RU"/>
        </w:rPr>
        <w:tab/>
        <w:t>(5)</w:t>
      </w:r>
    </w:p>
    <w:p>
      <w:pPr>
        <w:keepNext w:val="0"/>
        <w:keepLines w:val="0"/>
        <w:pageBreakBefore w:val="0"/>
        <w:widowControl/>
        <w:tabs>
          <w:tab w:val="center" w:pos="4535"/>
          <w:tab w:val="right" w:pos="907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1699" w:firstLineChars="0"/>
        <w:textAlignment w:val="auto"/>
        <w:rPr>
          <w:rFonts w:hint="default" w:ascii="Times New Roman" w:hAnsi="Cambria Math"/>
          <w:i w:val="0"/>
          <w:lang w:val="ru-RU"/>
        </w:rPr>
      </w:pPr>
      <w:r>
        <w:rPr>
          <w:rFonts w:hint="default" w:ascii="Times New Roman" w:hAnsi="Cambria Math"/>
          <w:i w:val="0"/>
          <w:lang w:val="ru-RU"/>
        </w:rPr>
        <w:tab/>
      </w:r>
      <m:oMath>
        <m:d>
          <m:dPr>
            <m:ctrlPr>
              <w:rPr>
                <w:rFonts w:ascii="Cambria Math" w:hAnsi="Cambria Math"/>
                <w:i/>
                <w:lang w:val="ru-RU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ru-RU"/>
                  </w:rPr>
                </m:ctrlPr>
              </m:mPr>
              <m:mr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−1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−2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−1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0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  <m:mr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  <m:e>
                  <m:r>
                    <m:rPr/>
                    <w:rPr>
                      <w:rFonts w:hint="default" w:ascii="Cambria Math" w:hAnsi="Cambria Math"/>
                      <w:lang w:val="ru-RU"/>
                    </w:rPr>
                    <m:t>1</m:t>
                  </m:r>
                  <m:ctrlPr>
                    <w:rPr>
                      <w:rFonts w:ascii="Cambria Math" w:hAnsi="Cambria Math"/>
                      <w:i/>
                      <w:lang w:val="ru-RU"/>
                    </w:rPr>
                  </m:ctrlPr>
                </m:e>
              </m:mr>
            </m:m>
            <m:ctrlPr>
              <w:rPr>
                <w:rFonts w:ascii="Cambria Math" w:hAnsi="Cambria Math"/>
                <w:i/>
                <w:lang w:val="ru-RU"/>
              </w:rPr>
            </m:ctrlPr>
          </m:e>
        </m:d>
      </m:oMath>
      <w:r>
        <w:rPr>
          <w:rFonts w:hint="default" w:ascii="Times New Roman" w:hAnsi="Cambria Math"/>
          <w:i w:val="0"/>
          <w:lang w:val="ru-RU"/>
        </w:rPr>
        <w:tab/>
        <w:t>(6)</w:t>
      </w:r>
    </w:p>
    <w:p>
      <w:pPr>
        <w:bidi w:val="0"/>
        <w:rPr>
          <w:rFonts w:hint="default"/>
          <w:lang w:val="ru-RU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953135</wp:posOffset>
                </wp:positionH>
                <wp:positionV relativeFrom="paragraph">
                  <wp:posOffset>337185</wp:posOffset>
                </wp:positionV>
                <wp:extent cx="3740150" cy="3186430"/>
                <wp:effectExtent l="0" t="0" r="12700" b="1397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40150" cy="3186430"/>
                          <a:chOff x="3464" y="61879"/>
                          <a:chExt cx="5618" cy="4937"/>
                        </a:xfrm>
                      </wpg:grpSpPr>
                      <pic:pic xmlns:pic="http://schemas.openxmlformats.org/drawingml/2006/picture">
                        <pic:nvPicPr>
                          <pic:cNvPr id="10" name="Picture 4" descr="IMG_256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696" y="61879"/>
                            <a:ext cx="5343" cy="4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11" name="Text Box 11"/>
                        <wps:cNvSpPr txBox="true"/>
                        <wps:spPr>
                          <a:xfrm>
                            <a:off x="3464" y="66404"/>
                            <a:ext cx="5618" cy="41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Рис</w:t>
                              </w: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. 3. Результаты работы фильтров Собеля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75.05pt;margin-top:26.55pt;height:250.9pt;width:294.5pt;mso-wrap-distance-bottom:0pt;mso-wrap-distance-top:0pt;z-index:251662336;mso-width-relative:page;mso-height-relative:page;" coordorigin="3464,61879" coordsize="5618,4937" o:gfxdata="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">
                <o:lock v:ext="edit" aspectratio="f"/>
                <v:shape id="Picture 4" o:spid="_x0000_s1026" o:spt="75" alt="IMG_256" type="#_x0000_t75" style="position:absolute;left:3696;top:61879;height:4440;width:5343;" filled="f" o:preferrelative="t" stroked="f" coordsize="21600,21600" o:gfxdata="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FjX8NG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1" o:title="IMG_256"/>
                  <o:lock v:ext="edit" aspectratio="t"/>
                </v:shape>
                <v:shape id="_x0000_s1026" o:spid="_x0000_s1026" o:spt="202" type="#_x0000_t202" style="position:absolute;left:3464;top:66404;height:412;width:5618;" fillcolor="#FFFFFF [3201]" filled="t" stroked="f" coordsize="21600,21600" o:gfxdata="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Рис</w:t>
                        </w: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. 3. Результаты работы фильтров Собеля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default"/>
          <w:lang w:val="ru-RU" w:eastAsia="zh-CN"/>
        </w:rPr>
        <w:t>Результаты работы фильтров Собеля можно увидеть на рис. 3.</w:t>
      </w:r>
    </w:p>
    <w:p>
      <w:pPr>
        <w:keepNext w:val="0"/>
        <w:keepLines w:val="0"/>
        <w:widowControl/>
        <w:suppressLineNumbers w:val="0"/>
        <w:jc w:val="left"/>
      </w:pPr>
    </w:p>
    <w:p>
      <w:pPr>
        <w:bidi w:val="0"/>
        <w:rPr>
          <w:rFonts w:hint="default"/>
          <w:lang w:val="ru-RU" w:eastAsia="zh-CN"/>
        </w:rPr>
      </w:pPr>
    </w:p>
    <w:p>
      <w:pPr>
        <w:pStyle w:val="3"/>
        <w:bidi w:val="0"/>
        <w:rPr>
          <w:rFonts w:hint="default"/>
          <w:lang w:val="ru-RU" w:eastAsia="zh-CN"/>
        </w:rPr>
      </w:pPr>
      <w:bookmarkStart w:id="8" w:name="_Toc1559817659"/>
      <w:r>
        <w:rPr>
          <w:lang w:val="ru-RU" w:eastAsia="zh-CN"/>
        </w:rPr>
        <w:t>Используемые</w:t>
      </w:r>
      <w:r>
        <w:rPr>
          <w:rFonts w:hint="default"/>
          <w:lang w:val="ru-RU" w:eastAsia="zh-CN"/>
        </w:rPr>
        <w:t xml:space="preserve"> алгоритмы</w:t>
      </w:r>
      <w:bookmarkEnd w:id="8"/>
    </w:p>
    <w:p>
      <w:pPr>
        <w:rPr>
          <w:rFonts w:hint="default"/>
          <w:i w:val="0"/>
          <w:iCs w:val="0"/>
          <w:lang w:val="ru-RU" w:eastAsia="zh-CN"/>
        </w:rPr>
      </w:pPr>
      <w:r>
        <w:rPr>
          <w:rFonts w:hint="default"/>
          <w:lang w:val="ru-RU" w:eastAsia="zh-CN"/>
        </w:rPr>
        <w:t xml:space="preserve">В данном разделе будут описаны алгоритмы, использованные для решения поставленной задачи. Для осуществления автоматического сбора датасета для обучения модели, необходимо было сегментировать видеозаписи по словам, выделить область лица и контуры губ на каждом фрагменте. Для нахождения области лица использовались алгоритмы </w:t>
      </w:r>
      <w:r>
        <w:rPr>
          <w:rFonts w:hint="default"/>
          <w:i/>
          <w:iCs/>
          <w:lang w:val="en" w:eastAsia="zh-CN"/>
        </w:rPr>
        <w:t xml:space="preserve">HOG </w:t>
      </w:r>
      <w:r>
        <w:rPr>
          <w:rFonts w:hint="default"/>
          <w:i w:val="0"/>
          <w:iCs w:val="0"/>
          <w:lang w:val="en" w:eastAsia="zh-CN"/>
        </w:rPr>
        <w:t>(</w:t>
      </w:r>
      <w:r>
        <w:rPr>
          <w:rFonts w:hint="default"/>
          <w:i/>
          <w:iCs/>
          <w:lang w:val="en" w:eastAsia="zh-CN"/>
        </w:rPr>
        <w:t xml:space="preserve">histogram of oriented gradients </w:t>
      </w:r>
      <w:r>
        <w:rPr>
          <w:rFonts w:hint="default"/>
          <w:i w:val="0"/>
          <w:iCs w:val="0"/>
          <w:lang w:val="en" w:eastAsia="zh-CN"/>
        </w:rPr>
        <w:t xml:space="preserve">- </w:t>
      </w:r>
      <w:r>
        <w:rPr>
          <w:rFonts w:hint="default"/>
          <w:i w:val="0"/>
          <w:iCs w:val="0"/>
          <w:lang w:val="ru-RU" w:eastAsia="zh-CN"/>
        </w:rPr>
        <w:t>гистограмма направленных градиентов</w:t>
      </w:r>
      <w:r>
        <w:rPr>
          <w:rFonts w:hint="default"/>
          <w:i w:val="0"/>
          <w:iCs w:val="0"/>
          <w:lang w:val="en" w:eastAsia="zh-CN"/>
        </w:rPr>
        <w:t>)</w:t>
      </w:r>
      <w:r>
        <w:rPr>
          <w:rFonts w:hint="default"/>
          <w:i/>
          <w:iCs/>
          <w:lang w:val="en" w:eastAsia="zh-CN"/>
        </w:rPr>
        <w:t xml:space="preserve"> </w:t>
      </w:r>
      <w:r>
        <w:rPr>
          <w:rFonts w:hint="default"/>
          <w:i w:val="0"/>
          <w:iCs w:val="0"/>
          <w:lang w:val="ru-RU" w:eastAsia="zh-CN"/>
        </w:rPr>
        <w:t xml:space="preserve">и </w:t>
      </w:r>
      <w:r>
        <w:rPr>
          <w:rFonts w:hint="default"/>
          <w:i/>
          <w:iCs/>
          <w:lang w:val="en" w:eastAsia="zh-CN"/>
        </w:rPr>
        <w:t xml:space="preserve">SVM </w:t>
      </w:r>
      <w:r>
        <w:rPr>
          <w:rFonts w:hint="default"/>
          <w:i w:val="0"/>
          <w:iCs w:val="0"/>
          <w:lang w:val="en" w:eastAsia="zh-CN"/>
        </w:rPr>
        <w:t>(</w:t>
      </w:r>
      <w:r>
        <w:rPr>
          <w:rFonts w:hint="default"/>
          <w:i/>
          <w:iCs/>
          <w:lang w:val="en" w:eastAsia="zh-CN"/>
        </w:rPr>
        <w:t>support vector machine</w:t>
      </w:r>
      <w:r>
        <w:rPr>
          <w:rFonts w:hint="default"/>
          <w:i w:val="0"/>
          <w:iCs w:val="0"/>
          <w:lang w:val="ru-RU" w:eastAsia="zh-CN"/>
        </w:rPr>
        <w:t xml:space="preserve"> - метод опорных векторов</w:t>
      </w:r>
      <w:r>
        <w:rPr>
          <w:rFonts w:hint="default"/>
          <w:i w:val="0"/>
          <w:iCs w:val="0"/>
          <w:lang w:val="en" w:eastAsia="zh-CN"/>
        </w:rPr>
        <w:t>)</w:t>
      </w:r>
      <w:r>
        <w:rPr>
          <w:rFonts w:hint="default"/>
          <w:i w:val="0"/>
          <w:iCs w:val="0"/>
          <w:lang w:val="ru-RU" w:eastAsia="zh-CN"/>
        </w:rPr>
        <w:t xml:space="preserve">. Для выделения контуров губ было решено использовать классификатор случайного леса. Данные алгоритмы реализованы в библиотеке </w:t>
      </w:r>
      <w:r>
        <w:rPr>
          <w:rFonts w:hint="default"/>
          <w:i/>
          <w:iCs/>
          <w:lang w:val="en" w:eastAsia="zh-CN"/>
        </w:rPr>
        <w:t>dlib</w:t>
      </w:r>
      <w:r>
        <w:rPr>
          <w:rFonts w:hint="default"/>
          <w:i w:val="0"/>
          <w:iCs w:val="0"/>
          <w:lang w:val="ru-RU" w:eastAsia="zh-CN"/>
        </w:rPr>
        <w:t>, которая была использована для реализации.</w:t>
      </w:r>
    </w:p>
    <w:p>
      <w:pPr>
        <w:rPr>
          <w:rFonts w:hint="default"/>
          <w:i w:val="0"/>
          <w:iCs w:val="0"/>
          <w:lang w:val="ru-RU" w:eastAsia="zh-CN"/>
        </w:rPr>
      </w:pPr>
      <w:r>
        <w:rPr>
          <w:rFonts w:hint="default"/>
          <w:i w:val="0"/>
          <w:iCs w:val="0"/>
          <w:lang w:val="ru-RU" w:eastAsia="zh-CN"/>
        </w:rPr>
        <w:t xml:space="preserve">Также для сегментации видеофайлов по словам была использована библиотка </w:t>
      </w:r>
      <w:r>
        <w:rPr>
          <w:rFonts w:hint="default"/>
          <w:i/>
          <w:iCs/>
          <w:lang w:val="en" w:eastAsia="zh-CN"/>
        </w:rPr>
        <w:t>vosk</w:t>
      </w:r>
      <w:r>
        <w:rPr>
          <w:rFonts w:hint="default"/>
          <w:i/>
          <w:iCs/>
          <w:lang w:val="ru-RU" w:eastAsia="zh-CN"/>
        </w:rPr>
        <w:t xml:space="preserve">, </w:t>
      </w:r>
      <w:r>
        <w:rPr>
          <w:rFonts w:hint="default"/>
          <w:i w:val="0"/>
          <w:iCs w:val="0"/>
          <w:lang w:val="ru-RU" w:eastAsia="zh-CN"/>
        </w:rPr>
        <w:t>взятые откуда алгоритмы не будут рассмотрены подробнее, так как выходят за рамки поставленной задачи.</w:t>
      </w:r>
    </w:p>
    <w:p>
      <w:pPr>
        <w:pStyle w:val="4"/>
        <w:bidi w:val="0"/>
        <w:rPr>
          <w:rFonts w:hint="default"/>
          <w:lang w:val="ru-RU" w:eastAsia="zh-CN"/>
        </w:rPr>
      </w:pPr>
      <w:bookmarkStart w:id="9" w:name="_Toc1061306321"/>
      <w:r>
        <w:rPr>
          <w:rFonts w:hint="default"/>
          <w:lang w:val="ru-RU" w:eastAsia="zh-CN"/>
        </w:rPr>
        <w:t>Гистограмма направленных градиентов</w:t>
      </w:r>
      <w:bookmarkEnd w:id="9"/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Дописать.</w:t>
      </w:r>
    </w:p>
    <w:p>
      <w:pPr>
        <w:pStyle w:val="4"/>
        <w:bidi w:val="0"/>
        <w:rPr>
          <w:rFonts w:hint="default"/>
          <w:lang w:val="ru-RU" w:eastAsia="zh-CN"/>
        </w:rPr>
      </w:pPr>
      <w:bookmarkStart w:id="10" w:name="_Toc1651404354"/>
      <w:r>
        <w:rPr>
          <w:rFonts w:hint="default"/>
          <w:lang w:val="ru-RU" w:eastAsia="zh-CN"/>
        </w:rPr>
        <w:t>Метод опорных векторов</w:t>
      </w:r>
      <w:bookmarkEnd w:id="10"/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Дописать.</w:t>
      </w:r>
    </w:p>
    <w:p>
      <w:pPr>
        <w:pStyle w:val="4"/>
        <w:bidi w:val="0"/>
        <w:rPr>
          <w:rFonts w:hint="default"/>
          <w:lang w:val="ru-RU" w:eastAsia="zh-CN"/>
        </w:rPr>
      </w:pPr>
      <w:bookmarkStart w:id="11" w:name="_Toc426576303"/>
      <w:r>
        <w:rPr>
          <w:rFonts w:hint="default"/>
          <w:lang w:val="ru-RU" w:eastAsia="zh-CN"/>
        </w:rPr>
        <w:t>Классификатор случайного леса</w:t>
      </w:r>
      <w:bookmarkEnd w:id="11"/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Дописать.</w:t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page"/>
      </w:r>
    </w:p>
    <w:p>
      <w:pPr>
        <w:pStyle w:val="2"/>
        <w:bidi w:val="0"/>
        <w:rPr>
          <w:rFonts w:hint="default"/>
          <w:lang w:val="ru-RU" w:eastAsia="zh-CN"/>
        </w:rPr>
      </w:pPr>
      <w:bookmarkStart w:id="12" w:name="_Toc524334910"/>
      <w:r>
        <w:rPr>
          <w:rFonts w:hint="default"/>
          <w:lang w:val="ru-RU" w:eastAsia="zh-CN"/>
        </w:rPr>
        <w:t>Практическая часть</w:t>
      </w:r>
      <w:bookmarkEnd w:id="12"/>
    </w:p>
    <w:p>
      <w:pPr>
        <w:pStyle w:val="3"/>
        <w:bidi w:val="0"/>
        <w:rPr>
          <w:rFonts w:hint="default"/>
          <w:lang w:val="ru-RU" w:eastAsia="zh-CN"/>
        </w:rPr>
      </w:pPr>
      <w:bookmarkStart w:id="13" w:name="_Toc210404620"/>
      <w:r>
        <w:rPr>
          <w:rFonts w:hint="default"/>
          <w:lang w:val="ru-RU" w:eastAsia="zh-CN"/>
        </w:rPr>
        <w:t>План решения задачи</w:t>
      </w:r>
      <w:bookmarkEnd w:id="13"/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В данном разделе будет коротко рассмотрен план решения поставленной задачи.</w:t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Как видно из рис. 4, решение задачи разделяеится на 4 этапа. Рассмотрим подробно каждый из них:</w:t>
      </w:r>
    </w:p>
    <w:p>
      <w:pPr>
        <w:numPr>
          <w:ilvl w:val="0"/>
          <w:numId w:val="13"/>
        </w:numPr>
        <w:rPr>
          <w:rFonts w:hint="default"/>
          <w:lang w:val="ru-RU" w:eastAsia="zh-CN"/>
        </w:rPr>
      </w:pPr>
      <w:r>
        <w:rPr>
          <w:sz w:val="24"/>
          <w:u w:val="singl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113665</wp:posOffset>
                </wp:positionH>
                <wp:positionV relativeFrom="paragraph">
                  <wp:posOffset>154940</wp:posOffset>
                </wp:positionV>
                <wp:extent cx="5271770" cy="2614295"/>
                <wp:effectExtent l="0" t="0" r="5080" b="14605"/>
                <wp:wrapTopAndBottom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770" cy="2614295"/>
                          <a:chOff x="2211" y="71598"/>
                          <a:chExt cx="8302" cy="4117"/>
                        </a:xfrm>
                      </wpg:grpSpPr>
                      <pic:pic xmlns:pic="http://schemas.openxmlformats.org/drawingml/2006/picture">
                        <pic:nvPicPr>
                          <pic:cNvPr id="14" name="Picture 5"/>
                          <pic:cNvPicPr>
                            <a:picLocks noChangeAspect="true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211" y="71598"/>
                            <a:ext cx="8303" cy="3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Text Box 15"/>
                        <wps:cNvSpPr txBox="true"/>
                        <wps:spPr>
                          <a:xfrm>
                            <a:off x="2290" y="75251"/>
                            <a:ext cx="8155" cy="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  <w14:textOutline w14:w="9525"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  <w14:textOutline w14:w="9525">
                                    <w14:round/>
                                  </w14:textOutline>
                                </w:rPr>
                                <w:t>Рис.4. План решения задачи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95pt;margin-top:12.2pt;height:205.85pt;width:415.1pt;mso-wrap-distance-bottom:0pt;mso-wrap-distance-top:0pt;z-index:251663360;mso-width-relative:page;mso-height-relative:page;" coordorigin="2211,71598" coordsize="8302,4117" o:gfxdata="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">
                <o:lock v:ext="edit" aspectratio="f"/>
                <v:shape id="Picture 5" o:spid="_x0000_s1026" o:spt="75" alt="" type="#_x0000_t75" style="position:absolute;left:2211;top:71598;height:3537;width:8303;" filled="f" o:preferrelative="t" stroked="f" coordsize="21600,21600" o:gfxdata="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B2LLEy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2" o:title=""/>
                  <o:lock v:ext="edit" aspectratio="t"/>
                </v:shape>
                <v:shape id="_x0000_s1026" o:spid="_x0000_s1026" o:spt="202" type="#_x0000_t202" style="position:absolute;left:2290;top:75251;height:465;width:8155;" fillcolor="#FFFFFF [3201]" filled="t" stroked="f" coordsize="21600,21600" o:gfxdata="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  <w14:textOutline w14:w="9525">
                              <w14:round/>
                            </w14:textOutline>
                          </w:rPr>
                        </w:pP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  <w14:textOutline w14:w="9525">
                              <w14:round/>
                            </w14:textOutline>
                          </w:rPr>
                          <w:t>Рис.4. План решения задачи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default"/>
          <w:u w:val="single"/>
          <w:lang w:val="ru-RU" w:eastAsia="zh-CN"/>
        </w:rPr>
        <w:t>Сбор датасета</w:t>
      </w:r>
      <w:r>
        <w:rPr>
          <w:rFonts w:hint="default"/>
          <w:lang w:val="ru-RU" w:eastAsia="zh-CN"/>
        </w:rPr>
        <w:t>. Важность этого этапа заключается в том, что без его выполнения решить поставленную задачу невозможно. В ходе исследования предметной области был осуществлен поиск существующего датасета, однако, выяснилось, что датасета с движениями губ русскоговорящего человека нет (во всяком случае такой датасет найден не был). Таблицу с описанием существующих датасетов по данной задаче можно увидеть на рис. 5.</w:t>
      </w:r>
    </w:p>
    <w:p>
      <w:pPr>
        <w:keepNext w:val="0"/>
        <w:keepLines w:val="0"/>
        <w:widowControl/>
        <w:suppressLineNumbers w:val="0"/>
        <w:jc w:val="left"/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86360</wp:posOffset>
                </wp:positionH>
                <wp:positionV relativeFrom="paragraph">
                  <wp:posOffset>26035</wp:posOffset>
                </wp:positionV>
                <wp:extent cx="5360670" cy="2197100"/>
                <wp:effectExtent l="0" t="0" r="11430" b="12700"/>
                <wp:wrapTopAndBottom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0670" cy="2197100"/>
                          <a:chOff x="2345" y="79944"/>
                          <a:chExt cx="8442" cy="3460"/>
                        </a:xfrm>
                      </wpg:grpSpPr>
                      <pic:pic xmlns:pic="http://schemas.openxmlformats.org/drawingml/2006/picture">
                        <pic:nvPicPr>
                          <pic:cNvPr id="19" name="Picture 7" descr="IMG_256"/>
                          <pic:cNvPicPr>
                            <a:picLocks noChangeAspect="true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2345" y="79944"/>
                            <a:ext cx="8442" cy="2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20" name="Text Box 20"/>
                        <wps:cNvSpPr txBox="true"/>
                        <wps:spPr>
                          <a:xfrm>
                            <a:off x="2798" y="82570"/>
                            <a:ext cx="7307" cy="83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Рис. 5. Существующие датасеты для обучение моделей для распознавания речи по губам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.8pt;margin-top:2.05pt;height:173pt;width:422.1pt;mso-wrap-distance-bottom:0pt;mso-wrap-distance-top:0pt;z-index:251664384;mso-width-relative:page;mso-height-relative:page;" coordorigin="2345,79944" coordsize="8442,3460" o:gfxdata="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">
                <o:lock v:ext="edit" aspectratio="f"/>
                <v:shape id="Picture 7" o:spid="_x0000_s1026" o:spt="75" alt="IMG_256" type="#_x0000_t75" style="position:absolute;left:2345;top:79944;height:2710;width:8442;" filled="f" o:preferrelative="t" stroked="f" coordsize="21600,21600" o:gfxdata="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O5BlIC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3" o:title="IMG_256"/>
                  <o:lock v:ext="edit" aspectratio="t"/>
                </v:shape>
                <v:shape id="_x0000_s1026" o:spid="_x0000_s1026" o:spt="202" type="#_x0000_t202" style="position:absolute;left:2798;top:82570;height:834;width:7307;" fillcolor="#FFFFFF [3201]" filled="t" stroked="f" coordsize="21600,21600" o:gfxdata="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Рис. 5. Существующие датасеты для обучение моделей для распознавания речи по губам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>
      <w:pPr>
        <w:numPr>
          <w:numId w:val="0"/>
        </w:numPr>
        <w:rPr>
          <w:rFonts w:hint="default"/>
          <w:lang w:val="ru-RU" w:eastAsia="zh-CN"/>
        </w:rPr>
      </w:pPr>
    </w:p>
    <w:p>
      <w:pPr>
        <w:numPr>
          <w:ilvl w:val="0"/>
          <w:numId w:val="13"/>
        </w:numPr>
        <w:ind w:left="0" w:leftChars="0" w:firstLine="709" w:firstLineChars="0"/>
        <w:rPr>
          <w:rFonts w:hint="default"/>
          <w:lang w:val="ru-RU" w:eastAsia="zh-CN"/>
        </w:rPr>
      </w:pPr>
      <w:r>
        <w:rPr>
          <w:rFonts w:hint="default"/>
          <w:u w:val="single"/>
          <w:lang w:val="ru-RU" w:eastAsia="zh-CN"/>
        </w:rPr>
        <w:t>Анализ данных</w:t>
      </w:r>
      <w:r>
        <w:rPr>
          <w:rFonts w:hint="default"/>
          <w:lang w:val="ru-RU" w:eastAsia="zh-CN"/>
        </w:rPr>
        <w:t>. Необходимо произвести анализ получившегося датасета, так как возможно благодаря нему, мы сможем скорректировать нашу дальнейшую работу, а также проверить некоторые гипотезы, которые будут полезны для построения архитектуры модели распознавания.</w:t>
      </w:r>
    </w:p>
    <w:p>
      <w:pPr>
        <w:numPr>
          <w:ilvl w:val="0"/>
          <w:numId w:val="13"/>
        </w:numPr>
        <w:ind w:left="0" w:leftChars="0" w:firstLine="709" w:firstLineChars="0"/>
        <w:rPr>
          <w:rFonts w:hint="default"/>
          <w:lang w:val="ru-RU" w:eastAsia="zh-CN"/>
        </w:rPr>
      </w:pPr>
      <w:r>
        <w:rPr>
          <w:rFonts w:hint="default"/>
          <w:u w:val="single"/>
          <w:lang w:val="ru-RU" w:eastAsia="zh-CN"/>
        </w:rPr>
        <w:t>Проектирование и реализация модели</w:t>
      </w:r>
      <w:r>
        <w:rPr>
          <w:rFonts w:hint="default"/>
          <w:u w:val="none"/>
          <w:lang w:val="ru-RU" w:eastAsia="zh-CN"/>
        </w:rPr>
        <w:t xml:space="preserve">. На данном этапе необходимо спроектировать архитектуру нейронной сети, для распознавания. Планируется брать за основу архитектуру </w:t>
      </w:r>
      <w:r>
        <w:rPr>
          <w:rFonts w:hint="default"/>
          <w:i/>
          <w:iCs/>
          <w:u w:val="none"/>
          <w:lang w:val="en" w:eastAsia="zh-CN"/>
        </w:rPr>
        <w:t xml:space="preserve">CRNN </w:t>
      </w:r>
      <w:r>
        <w:rPr>
          <w:rFonts w:hint="default"/>
          <w:i w:val="0"/>
          <w:iCs w:val="0"/>
          <w:u w:val="none"/>
          <w:lang w:val="en" w:eastAsia="zh-CN"/>
        </w:rPr>
        <w:t>(</w:t>
      </w:r>
      <w:r>
        <w:rPr>
          <w:rFonts w:hint="default"/>
          <w:i w:val="0"/>
          <w:iCs w:val="0"/>
          <w:u w:val="none"/>
          <w:lang w:val="ru-RU" w:eastAsia="zh-CN"/>
        </w:rPr>
        <w:t>сверточной рекурентной нейронной сети</w:t>
      </w:r>
      <w:r>
        <w:rPr>
          <w:rFonts w:hint="default"/>
          <w:i w:val="0"/>
          <w:iCs w:val="0"/>
          <w:u w:val="none"/>
          <w:lang w:val="en" w:eastAsia="zh-CN"/>
        </w:rPr>
        <w:t>)</w:t>
      </w:r>
      <w:r>
        <w:rPr>
          <w:rFonts w:hint="default"/>
          <w:i w:val="0"/>
          <w:iCs w:val="0"/>
          <w:u w:val="none"/>
          <w:lang w:val="ru-RU" w:eastAsia="zh-CN"/>
        </w:rPr>
        <w:t>. Сверточные слои нам нужны будут для выделения признаков. Потребуется 1</w:t>
      </w:r>
      <w:r>
        <w:rPr>
          <w:rFonts w:hint="default"/>
          <w:i w:val="0"/>
          <w:iCs w:val="0"/>
          <w:u w:val="none"/>
          <w:lang w:val="en" w:eastAsia="zh-CN"/>
        </w:rPr>
        <w:t xml:space="preserve">d </w:t>
      </w:r>
      <w:r>
        <w:rPr>
          <w:rFonts w:hint="default"/>
          <w:i w:val="0"/>
          <w:iCs w:val="0"/>
          <w:u w:val="none"/>
          <w:lang w:val="ru-RU" w:eastAsia="zh-CN"/>
        </w:rPr>
        <w:t>свертка для корреляции во времени, так как в нашей задаче важно, как менялись положения точек губ. Рекурентные же блоки будут необходимы для восстановления адекватной речи и корректировки распознаных слов (или слогов) ранее. Дело в том, что при обучении модели по слогам, сверточные слои будут выделять просто набор слогов. Задача рекурентных блоков будет заключаться в том, чтобы преобразовать это все в корректную человеческую речь.</w:t>
      </w:r>
    </w:p>
    <w:p>
      <w:pPr>
        <w:numPr>
          <w:ilvl w:val="0"/>
          <w:numId w:val="13"/>
        </w:numPr>
        <w:ind w:left="0" w:leftChars="0" w:firstLine="709" w:firstLineChars="0"/>
        <w:rPr>
          <w:rFonts w:hint="default"/>
          <w:lang w:val="ru-RU" w:eastAsia="zh-CN"/>
        </w:rPr>
      </w:pPr>
      <w:r>
        <w:rPr>
          <w:rFonts w:hint="default"/>
          <w:u w:val="single"/>
          <w:lang w:val="ru-RU" w:eastAsia="zh-CN"/>
        </w:rPr>
        <w:t>Тестирование модели и анализ результатов</w:t>
      </w:r>
      <w:r>
        <w:rPr>
          <w:rFonts w:hint="default"/>
          <w:u w:val="none"/>
          <w:lang w:val="ru-RU" w:eastAsia="zh-CN"/>
        </w:rPr>
        <w:t>. Необходимо провести тестирование модели на реальных данных, выходящих за пределы тестовой выборки. Возможно провести интеграцию в видеочат и сравнивать распознавания речи по губам и по аудиодорожке или же просто проводить сравнения результатов распознавания нашей моделью и классического распознавания по аудиосигналу на готовых видеозаписях.</w:t>
      </w:r>
    </w:p>
    <w:p>
      <w:pPr>
        <w:pStyle w:val="3"/>
        <w:bidi w:val="0"/>
        <w:rPr>
          <w:rFonts w:hint="default"/>
          <w:lang w:val="ru-RU" w:eastAsia="zh-CN"/>
        </w:rPr>
      </w:pPr>
      <w:bookmarkStart w:id="14" w:name="_Toc1042304128"/>
      <w:r>
        <w:rPr>
          <w:rFonts w:hint="default"/>
          <w:lang w:val="ru-RU" w:eastAsia="zh-CN"/>
        </w:rPr>
        <w:t>Сегментация аудиодорожки</w:t>
      </w:r>
      <w:bookmarkEnd w:id="14"/>
    </w:p>
    <w:p>
      <w:pPr>
        <w:rPr>
          <w:rFonts w:hint="default"/>
          <w:i w:val="0"/>
          <w:iCs w:val="0"/>
          <w:lang w:val="ru-RU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728345</wp:posOffset>
                </wp:positionH>
                <wp:positionV relativeFrom="paragraph">
                  <wp:posOffset>13335</wp:posOffset>
                </wp:positionV>
                <wp:extent cx="4078605" cy="1664970"/>
                <wp:effectExtent l="0" t="0" r="17145" b="11430"/>
                <wp:wrapTopAndBottom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8605" cy="1664970"/>
                          <a:chOff x="15545" y="79059"/>
                          <a:chExt cx="6423" cy="2622"/>
                        </a:xfrm>
                      </wpg:grpSpPr>
                      <pic:pic xmlns:pic="http://schemas.openxmlformats.org/drawingml/2006/picture">
                        <pic:nvPicPr>
                          <pic:cNvPr id="22" name="Picture 8"/>
                          <pic:cNvPicPr>
                            <a:picLocks noChangeAspect="true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5552" y="79059"/>
                            <a:ext cx="6395" cy="16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 Box 23"/>
                        <wps:cNvSpPr txBox="true"/>
                        <wps:spPr>
                          <a:xfrm>
                            <a:off x="15545" y="80823"/>
                            <a:ext cx="6423" cy="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Рис. 6. Результат сегментации аудиодорожки с видеозаписи по словам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57.35pt;margin-top:1.05pt;height:131.1pt;width:321.15pt;mso-wrap-distance-bottom:0pt;mso-wrap-distance-top:0pt;z-index:251665408;mso-width-relative:page;mso-height-relative:page;" coordorigin="15545,79059" coordsize="6423,2622" o:gfxdata="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">
                <o:lock v:ext="edit" aspectratio="f"/>
                <v:shape id="Picture 8" o:spid="_x0000_s1026" o:spt="75" alt="" type="#_x0000_t75" style="position:absolute;left:15552;top:79059;height:1662;width:6395;" filled="f" o:preferrelative="t" stroked="f" coordsize="21600,21600" o:gfxdata="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">
                  <v:fill on="f" focussize="0,0"/>
                  <v:stroke on="f"/>
                  <v:imagedata r:id="rId14" o:title=""/>
                  <o:lock v:ext="edit" aspectratio="t"/>
                </v:shape>
                <v:shape id="_x0000_s1026" o:spid="_x0000_s1026" o:spt="202" type="#_x0000_t202" style="position:absolute;left:15545;top:80823;height:858;width:6423;" fillcolor="#FFFFFF [3201]" filled="t" stroked="f" coordsize="21600,21600" o:gfxdata="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BFDv58vAAAANsAAAAPAAAAAAAAAAEAIAAAADgAAABkcnMvZG93bnJldi54&#10;bWxQSwECFAAUAAAACACHTuJAMy8FnjsAAAA5AAAAEAAAAAAAAAABACAAAAAhAQAAZHJzL3NoYXBl&#10;eG1sLnhtbFBLBQYAAAAABgAGAFsBAADL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Рис. 6. Результат сегментации аудиодорожки с видеозаписи по словам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default"/>
          <w:lang w:val="ru-RU" w:eastAsia="zh-CN"/>
        </w:rPr>
        <w:t xml:space="preserve">Было принято решение использовать сегментацию по словам для сбора датасета. Было решено использовать библиотеку </w:t>
      </w:r>
      <w:r>
        <w:rPr>
          <w:rFonts w:hint="default"/>
          <w:i/>
          <w:iCs/>
          <w:lang w:val="en" w:eastAsia="zh-CN"/>
        </w:rPr>
        <w:t xml:space="preserve">vosk </w:t>
      </w:r>
      <w:r>
        <w:rPr>
          <w:rFonts w:hint="default"/>
          <w:i w:val="0"/>
          <w:iCs w:val="0"/>
          <w:lang w:val="ru-RU" w:eastAsia="zh-CN"/>
        </w:rPr>
        <w:t xml:space="preserve">для распознавания речи и выделения иформации по каждому слову. Был написан скрипт, на вход которому подавается видеозапись, а на выходе получается </w:t>
      </w:r>
      <w:r>
        <w:rPr>
          <w:rFonts w:hint="default"/>
          <w:i/>
          <w:iCs/>
          <w:lang w:val="en" w:eastAsia="zh-CN"/>
        </w:rPr>
        <w:t xml:space="preserve">csv </w:t>
      </w:r>
      <w:r>
        <w:rPr>
          <w:rFonts w:hint="default"/>
          <w:i w:val="0"/>
          <w:iCs w:val="0"/>
          <w:lang w:val="ru-RU" w:eastAsia="zh-CN"/>
        </w:rPr>
        <w:t xml:space="preserve">файл с информацией по каждому распознанному слову. Пример </w:t>
      </w:r>
      <w:r>
        <w:rPr>
          <w:rFonts w:hint="default"/>
          <w:i/>
          <w:iCs/>
          <w:lang w:val="en" w:eastAsia="zh-CN"/>
        </w:rPr>
        <w:t>csv</w:t>
      </w:r>
      <w:r>
        <w:rPr>
          <w:rFonts w:hint="default"/>
          <w:i w:val="0"/>
          <w:iCs w:val="0"/>
          <w:lang w:val="en" w:eastAsia="zh-CN"/>
        </w:rPr>
        <w:t xml:space="preserve"> </w:t>
      </w:r>
      <w:r>
        <w:rPr>
          <w:rFonts w:hint="default"/>
          <w:i w:val="0"/>
          <w:iCs w:val="0"/>
          <w:lang w:val="ru-RU" w:eastAsia="zh-CN"/>
        </w:rPr>
        <w:t>файла, полученного в ходе работы вышеописанного скрипта можно видеть на рис. 6.</w:t>
      </w:r>
      <w:r>
        <w:rPr>
          <w:rFonts w:hint="default"/>
          <w:i w:val="0"/>
          <w:iCs w:val="0"/>
          <w:lang w:val="en" w:eastAsia="zh-CN"/>
        </w:rPr>
        <w:t xml:space="preserve"> </w:t>
      </w:r>
      <w:r>
        <w:rPr>
          <w:rFonts w:hint="default"/>
          <w:i w:val="0"/>
          <w:iCs w:val="0"/>
          <w:lang w:val="ru-RU" w:eastAsia="zh-CN"/>
        </w:rPr>
        <w:t>Как мы видим, для каждого слова считается веорятность его корректного распознавания (</w:t>
      </w:r>
      <w:r>
        <w:rPr>
          <w:rFonts w:hint="default"/>
          <w:i/>
          <w:iCs/>
          <w:lang w:val="en" w:eastAsia="zh-CN"/>
        </w:rPr>
        <w:t>conf</w:t>
      </w:r>
      <w:r>
        <w:rPr>
          <w:rFonts w:hint="default"/>
          <w:i w:val="0"/>
          <w:iCs w:val="0"/>
          <w:lang w:val="ru-RU" w:eastAsia="zh-CN"/>
        </w:rPr>
        <w:t>), время, когда начинается слово (</w:t>
      </w:r>
      <w:r>
        <w:rPr>
          <w:rFonts w:hint="default"/>
          <w:i/>
          <w:iCs/>
          <w:lang w:val="en" w:eastAsia="zh-CN"/>
        </w:rPr>
        <w:t>start</w:t>
      </w:r>
      <w:r>
        <w:rPr>
          <w:rFonts w:hint="default"/>
          <w:i w:val="0"/>
          <w:iCs w:val="0"/>
          <w:lang w:val="ru-RU" w:eastAsia="zh-CN"/>
        </w:rPr>
        <w:t>), время, когда заканчивается слово (</w:t>
      </w:r>
      <w:r>
        <w:rPr>
          <w:rFonts w:hint="default"/>
          <w:i/>
          <w:iCs/>
          <w:lang w:val="en" w:eastAsia="zh-CN"/>
        </w:rPr>
        <w:t>end</w:t>
      </w:r>
      <w:r>
        <w:rPr>
          <w:rFonts w:hint="default"/>
          <w:i w:val="0"/>
          <w:iCs w:val="0"/>
          <w:lang w:val="ru-RU" w:eastAsia="zh-CN"/>
        </w:rPr>
        <w:t>).</w:t>
      </w:r>
    </w:p>
    <w:p>
      <w:pPr>
        <w:pStyle w:val="3"/>
        <w:bidi w:val="0"/>
        <w:rPr>
          <w:rFonts w:hint="default"/>
          <w:lang w:val="ru-RU" w:eastAsia="zh-CN"/>
        </w:rPr>
      </w:pPr>
      <w:bookmarkStart w:id="15" w:name="_Toc478472436"/>
      <w:r>
        <w:rPr>
          <w:rFonts w:hint="default"/>
          <w:lang w:val="ru-RU" w:eastAsia="zh-CN"/>
        </w:rPr>
        <w:t>Выделение области губ</w:t>
      </w:r>
      <w:bookmarkEnd w:id="15"/>
    </w:p>
    <w:p>
      <w:pPr>
        <w:rPr>
          <w:rFonts w:hint="default"/>
          <w:i w:val="0"/>
          <w:iCs w:val="0"/>
          <w:lang w:val="ru-RU" w:eastAsia="zh-CN"/>
        </w:rPr>
      </w:pPr>
      <w:r>
        <w:rPr>
          <w:rFonts w:hint="default"/>
          <w:lang w:val="ru-RU" w:eastAsia="zh-CN"/>
        </w:rPr>
        <w:t xml:space="preserve">Выделение губ происходит уже на видеофграментах, получившихся в ходе сегментации видео. На рис. 7 можно схему алгоритма по выделению контуров губ. Для нахождения области лица были использованы алгоритмы </w:t>
      </w:r>
      <w:r>
        <w:rPr>
          <w:rFonts w:hint="default"/>
          <w:i/>
          <w:iCs/>
          <w:lang w:val="en" w:eastAsia="zh-CN"/>
        </w:rPr>
        <w:t xml:space="preserve">HOG </w:t>
      </w:r>
      <w:r>
        <w:rPr>
          <w:rFonts w:hint="default"/>
          <w:i w:val="0"/>
          <w:iCs w:val="0"/>
          <w:lang w:val="ru-RU" w:eastAsia="zh-CN"/>
        </w:rPr>
        <w:t xml:space="preserve">и </w:t>
      </w:r>
      <w:r>
        <w:rPr>
          <w:rFonts w:hint="default"/>
          <w:i/>
          <w:iCs/>
          <w:lang w:val="en" w:eastAsia="zh-CN"/>
        </w:rPr>
        <w:t>SVM</w:t>
      </w:r>
      <w:r>
        <w:rPr>
          <w:rFonts w:hint="default"/>
          <w:i/>
          <w:iCs/>
          <w:lang w:val="ru-RU" w:eastAsia="zh-CN"/>
        </w:rPr>
        <w:t xml:space="preserve">, </w:t>
      </w:r>
      <w:r>
        <w:rPr>
          <w:rFonts w:hint="default"/>
          <w:i w:val="0"/>
          <w:iCs w:val="0"/>
          <w:lang w:val="ru-RU" w:eastAsia="zh-CN"/>
        </w:rPr>
        <w:t xml:space="preserve">а для выделения контуров губ - классификатор случайного леса. Для использования этих алгоритмов была выбрана библиотка </w:t>
      </w:r>
      <w:r>
        <w:rPr>
          <w:rFonts w:hint="default"/>
          <w:i/>
          <w:iCs/>
          <w:lang w:val="en" w:eastAsia="zh-CN"/>
        </w:rPr>
        <w:t>dlib</w:t>
      </w:r>
      <w:r>
        <w:rPr>
          <w:rFonts w:hint="default"/>
          <w:i w:val="0"/>
          <w:iCs w:val="0"/>
          <w:lang w:val="ru-RU" w:eastAsia="zh-CN"/>
        </w:rPr>
        <w:t xml:space="preserve">. </w:t>
      </w:r>
    </w:p>
    <w:p>
      <w:pPr>
        <w:rPr>
          <w:rFonts w:hint="default"/>
          <w:i w:val="0"/>
          <w:iCs w:val="0"/>
          <w:lang w:val="ru-RU" w:eastAsia="zh-CN"/>
        </w:rPr>
      </w:pPr>
      <w:r>
        <w:rPr>
          <w:sz w:val="3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431165</wp:posOffset>
                </wp:positionH>
                <wp:positionV relativeFrom="paragraph">
                  <wp:posOffset>75565</wp:posOffset>
                </wp:positionV>
                <wp:extent cx="4121150" cy="4104005"/>
                <wp:effectExtent l="0" t="0" r="12700" b="10795"/>
                <wp:wrapTopAndBottom/>
                <wp:docPr id="27" name="Group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1150" cy="4104005"/>
                          <a:chOff x="2631" y="89607"/>
                          <a:chExt cx="6490" cy="6463"/>
                        </a:xfrm>
                      </wpg:grpSpPr>
                      <pic:pic xmlns:pic="http://schemas.openxmlformats.org/drawingml/2006/picture">
                        <pic:nvPicPr>
                          <pic:cNvPr id="18" name="Рисунок 3"/>
                          <pic:cNvPicPr>
                            <a:picLocks noChangeAspect="true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309" y="89607"/>
                            <a:ext cx="5153" cy="5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" name="Text Box 26"/>
                        <wps:cNvSpPr txBox="true"/>
                        <wps:spPr>
                          <a:xfrm>
                            <a:off x="2631" y="95240"/>
                            <a:ext cx="6491" cy="831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Рис. 7. Схема алгоритма выделения области губ на сегментированных фрагментах вилео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33.95pt;margin-top:5.95pt;height:323.15pt;width:324.5pt;mso-wrap-distance-bottom:0pt;mso-wrap-distance-top:0pt;z-index:251666432;mso-width-relative:page;mso-height-relative:page;" coordorigin="2631,89607" coordsize="6490,6463" o:gfxdata="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">
                <o:lock v:ext="edit" aspectratio="f"/>
                <v:shape id="Рисунок 3" o:spid="_x0000_s1026" o:spt="75" type="#_x0000_t75" style="position:absolute;left:3309;top:89607;height:5585;width:5153;" filled="f" o:preferrelative="t" stroked="f" coordsize="21600,21600" o:gfxdata="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8nLfr7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15" o:title=""/>
                  <o:lock v:ext="edit" aspectratio="t"/>
                </v:shape>
                <v:shape id="_x0000_s1026" o:spid="_x0000_s1026" o:spt="202" type="#_x0000_t202" style="position:absolute;left:2631;top:95240;height:831;width:6491;" fillcolor="#FFFFFF [3201]" filled="t" stroked="f" coordsize="21600,21600" o:gfxdata="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Рис. 7. Схема алгоритма выделения области губ на сегментированных фрагментах вилео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default"/>
          <w:i w:val="0"/>
          <w:iCs w:val="0"/>
          <w:lang w:val="ru-RU" w:eastAsia="zh-CN"/>
        </w:rPr>
        <w:t xml:space="preserve">Классификатор случайного леса, для выделения контуров губ хорошо работает при уже найденной области лица, в противном случае - его результаты неточны, а иногда и вовсе абсурдны, что непозволительно для нашей задачи (атоматического сбора датасета). Поэтому для начала мы находим область лица. Для того чтобы это сделать, покадрово прогоним видео и найдем с помощью указанных выше алгоритмов области лица на каждом кадре. Мы столкнемся с проблемой, которая заключается в том, что на некоторых кадрах область лица не будет находится, а следовательно и контуры губ будут выделяться неправильно. Из-за этого могут происходить резкие изменения состояния контуров губ, что даст нам их неправильную скорость, траекторию движения и т.д., что вызовет проблемы как при обучении модели, так и при распознавании. Для решения данной проблемы будем находить среднее положения области лица на кадрах, где лицо в принципе было найдено. Для этого воспользуемся формулой (7), где </w:t>
      </w:r>
      <w:r>
        <w:rPr>
          <w:rFonts w:hint="default"/>
          <w:i/>
          <w:iCs/>
          <w:lang w:val="en" w:eastAsia="zh-CN"/>
        </w:rPr>
        <w:t xml:space="preserve">i - </w:t>
      </w:r>
      <w:r>
        <w:rPr>
          <w:rFonts w:hint="default"/>
          <w:i w:val="0"/>
          <w:iCs w:val="0"/>
          <w:lang w:val="ru-RU" w:eastAsia="zh-CN"/>
        </w:rPr>
        <w:t xml:space="preserve">это номер оси, а </w:t>
      </w:r>
      <w:r>
        <w:rPr>
          <w:rFonts w:hint="default"/>
          <w:i/>
          <w:iCs/>
          <w:lang w:val="en" w:eastAsia="zh-CN"/>
        </w:rPr>
        <w:t xml:space="preserve">n </w:t>
      </w:r>
      <w:r>
        <w:rPr>
          <w:rFonts w:hint="default"/>
          <w:i/>
          <w:iCs/>
          <w:lang w:val="ru-RU" w:eastAsia="zh-CN"/>
        </w:rPr>
        <w:t xml:space="preserve">- </w:t>
      </w:r>
      <w:r>
        <w:rPr>
          <w:rFonts w:hint="default"/>
          <w:i w:val="0"/>
          <w:iCs w:val="0"/>
          <w:lang w:val="ru-RU" w:eastAsia="zh-CN"/>
        </w:rPr>
        <w:t>количество кадров, где было найдено лицо.</w:t>
      </w:r>
    </w:p>
    <w:p>
      <w:pPr>
        <w:keepNext w:val="0"/>
        <w:keepLines w:val="0"/>
        <w:pageBreakBefore w:val="0"/>
        <w:widowControl/>
        <w:tabs>
          <w:tab w:val="center" w:pos="4535"/>
          <w:tab w:val="right" w:pos="9071"/>
        </w:tabs>
        <w:kinsoku/>
        <w:wordWrap/>
        <w:overflowPunct/>
        <w:topLinePunct w:val="0"/>
        <w:autoSpaceDE/>
        <w:autoSpaceDN/>
        <w:bidi w:val="0"/>
        <w:adjustRightInd/>
        <w:snapToGrid/>
        <w:ind w:firstLine="706"/>
        <w:textAlignment w:val="auto"/>
        <m:rPr/>
        <w:rPr>
          <w:rFonts w:hint="default" w:ascii="Times New Roman" w:hAnsi="Cambria Math"/>
          <w:i w:val="0"/>
          <w:iCs w:val="0"/>
          <w:lang w:val="ru-RU"/>
        </w:rPr>
      </w:pPr>
      <w:r>
        <w:rPr>
          <w:rFonts w:hint="default" w:ascii="Times New Roman" w:hAnsi="Cambria Math"/>
          <w:i w:val="0"/>
          <w:iCs w:val="0"/>
          <w:lang w:val="ru-RU"/>
        </w:rPr>
        <w:tab/>
      </w:r>
      <m:oMath>
        <m:sSub>
          <m:sSubPr>
            <m:ctrlPr>
              <w:rPr>
                <w:rFonts w:ascii="Cambria Math" w:hAnsi="Cambria Math"/>
                <w:i/>
                <w:iCs w:val="0"/>
                <w:lang w:val="ru-RU"/>
              </w:rPr>
            </m:ctrlPr>
          </m:sSubPr>
          <m:e>
            <m:r>
              <m:rPr/>
              <w:rPr>
                <w:rFonts w:hint="default" w:ascii="Cambria Math" w:hAnsi="Cambria Math"/>
                <w:lang w:val="en"/>
              </w:rPr>
              <m:t>x</m:t>
            </m:r>
            <m:ctrlPr>
              <w:rPr>
                <w:rFonts w:ascii="Cambria Math" w:hAnsi="Cambria Math"/>
                <w:i/>
                <w:iCs w:val="0"/>
                <w:lang w:val="ru-RU"/>
              </w:rPr>
            </m:ctrlPr>
          </m:e>
          <m:sub>
            <m:r>
              <m:rPr/>
              <w:rPr>
                <w:rFonts w:hint="default" w:ascii="Cambria Math" w:hAnsi="Cambria Math"/>
                <w:lang w:val="en"/>
              </w:rPr>
              <m:t>i</m:t>
            </m:r>
            <m:ctrlPr>
              <w:rPr>
                <w:rFonts w:ascii="Cambria Math" w:hAnsi="Cambria Math"/>
                <w:i/>
                <w:iCs w:val="0"/>
                <w:lang w:val="ru-RU"/>
              </w:rPr>
            </m:ctrlPr>
          </m:sub>
        </m:sSub>
        <m:r>
          <m:rPr/>
          <w:rPr>
            <w:rFonts w:hint="default" w:ascii="Cambria Math" w:hAnsi="Cambria Math"/>
            <w:lang w:val="en"/>
          </w:rPr>
          <m:t>=</m:t>
        </m:r>
        <m:f>
          <m:fPr>
            <m:ctrlPr>
              <m:rPr/>
              <w:rPr>
                <w:rFonts w:hint="default" w:ascii="Cambria Math" w:hAnsi="Cambria Math"/>
                <w:i/>
                <w:iCs w:val="0"/>
                <w:lang w:val="en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hint="default" w:ascii="Cambria Math" w:hAnsi="Cambria Math"/>
                    <w:i/>
                    <w:iCs w:val="0"/>
                    <w:lang w:val="en"/>
                  </w:rPr>
                </m:ctrlPr>
              </m:naryPr>
              <m:sub>
                <m:r>
                  <m:rPr/>
                  <w:rPr>
                    <w:rFonts w:hint="default" w:ascii="Cambria Math" w:hAnsi="Cambria Math"/>
                    <w:lang w:val="en"/>
                  </w:rPr>
                  <m:t>k=1</m:t>
                </m:r>
                <m:ctrlPr>
                  <w:rPr>
                    <w:rFonts w:hint="default" w:ascii="Cambria Math" w:hAnsi="Cambria Math"/>
                    <w:i/>
                    <w:iCs w:val="0"/>
                    <w:lang w:val="en"/>
                  </w:rPr>
                </m:ctrlPr>
              </m:sub>
              <m:sup>
                <m:r>
                  <m:rPr/>
                  <w:rPr>
                    <w:rFonts w:hint="default" w:ascii="Cambria Math" w:hAnsi="Cambria Math"/>
                    <w:lang w:val="en"/>
                  </w:rPr>
                  <m:t>n</m:t>
                </m:r>
                <m:ctrlPr>
                  <w:rPr>
                    <w:rFonts w:hint="default" w:ascii="Cambria Math" w:hAnsi="Cambria Math"/>
                    <w:i/>
                    <w:iCs w:val="0"/>
                    <w:lang w:val="en"/>
                  </w:rPr>
                </m:ctrlPr>
              </m:sup>
              <m:e>
                <m:sSub>
                  <m:sSubPr>
                    <m:ctrlPr>
                      <w:rPr>
                        <w:rFonts w:hint="default" w:ascii="Cambria Math" w:hAnsi="Cambria Math"/>
                        <w:i/>
                        <w:iCs w:val="0"/>
                        <w:lang w:val="en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/>
                        <w:lang w:val="en"/>
                      </w:rPr>
                      <m:t>x</m:t>
                    </m:r>
                    <m:ctrlPr>
                      <w:rPr>
                        <w:rFonts w:hint="default" w:ascii="Cambria Math" w:hAnsi="Cambria Math"/>
                        <w:i/>
                        <w:iCs w:val="0"/>
                        <w:lang w:val="en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/>
                        <w:lang w:val="en"/>
                      </w:rPr>
                      <m:t>k</m:t>
                    </m:r>
                    <m:ctrlPr>
                      <w:rPr>
                        <w:rFonts w:hint="default" w:ascii="Cambria Math" w:hAnsi="Cambria Math"/>
                        <w:i/>
                        <w:iCs w:val="0"/>
                        <w:lang w:val="en"/>
                      </w:rPr>
                    </m:ctrlPr>
                  </m:sub>
                </m:sSub>
                <m:ctrlPr>
                  <w:rPr>
                    <w:rFonts w:hint="default" w:ascii="Cambria Math" w:hAnsi="Cambria Math"/>
                    <w:i/>
                    <w:iCs w:val="0"/>
                    <w:lang w:val="en"/>
                  </w:rPr>
                </m:ctrlPr>
              </m:e>
            </m:nary>
            <m:ctrlPr>
              <m:rPr/>
              <w:rPr>
                <w:rFonts w:hint="default" w:ascii="Cambria Math" w:hAnsi="Cambria Math"/>
                <w:i/>
                <w:iCs w:val="0"/>
                <w:lang w:val="en"/>
              </w:rPr>
            </m:ctrlPr>
          </m:num>
          <m:den>
            <m:r>
              <m:rPr/>
              <w:rPr>
                <w:rFonts w:hint="default" w:ascii="Cambria Math" w:hAnsi="Cambria Math"/>
                <w:lang w:val="en"/>
              </w:rPr>
              <m:t>n</m:t>
            </m:r>
            <m:ctrlPr>
              <m:rPr/>
              <w:rPr>
                <w:rFonts w:hint="default" w:ascii="Cambria Math" w:hAnsi="Cambria Math"/>
                <w:i/>
                <w:iCs w:val="0"/>
                <w:lang w:val="en"/>
              </w:rPr>
            </m:ctrlPr>
          </m:den>
        </m:f>
      </m:oMath>
      <w:r>
        <m:rPr/>
        <w:rPr>
          <w:rFonts w:hint="default" w:ascii="Times New Roman" w:hAnsi="Cambria Math"/>
          <w:i w:val="0"/>
          <w:iCs w:val="0"/>
          <w:lang w:val="ru-RU"/>
        </w:rPr>
        <w:tab/>
        <w:t>(7)</w:t>
      </w:r>
    </w:p>
    <w:p>
      <w:pPr>
        <w:bidi w:val="0"/>
        <m:rPr/>
        <w:rPr>
          <w:rFonts w:hint="default"/>
          <w:lang w:val="ru-RU" w:eastAsia="zh-CN"/>
        </w:rPr>
      </w:pPr>
      <w:r>
        <m:rPr/>
        <w:rPr>
          <w:rFonts w:hint="default"/>
          <w:lang w:val="ru-RU" w:eastAsia="zh-CN"/>
        </w:rPr>
        <w:t>После этого область лица найдена и т.к. видеофрагемнты достаточно короткие, то стандартное отклонения распределения соответствующих координат лица невелико и мы можем использовать их средние.</w:t>
      </w:r>
    </w:p>
    <w:p>
      <w:pPr>
        <w:bidi w:val="0"/>
        <m:rPr/>
        <w:rPr>
          <w:rFonts w:hint="default"/>
          <w:lang w:val="ru-RU" w:eastAsia="zh-CN"/>
        </w:rPr>
      </w:pPr>
      <w:r>
        <m:rPr/>
        <w:rPr>
          <w:rFonts w:hint="default"/>
          <w:lang w:val="ru-RU" w:eastAsia="zh-CN"/>
        </w:rPr>
        <w:t>После этого найдем</w:t>
      </w:r>
      <w:r>
        <m:rPr/>
        <w:rPr>
          <w:rFonts w:hint="default"/>
          <w:lang w:val="en" w:eastAsia="zh-CN"/>
        </w:rPr>
        <w:t xml:space="preserve"> </w:t>
      </w:r>
      <w:r>
        <m:rPr/>
        <w:rPr>
          <w:rFonts w:hint="default"/>
          <w:lang w:val="ru-RU" w:eastAsia="zh-CN"/>
        </w:rPr>
        <w:t xml:space="preserve">контуры губ на каждом кадре с помощью классификатора случайного леса. </w:t>
      </w:r>
    </w:p>
    <w:p>
      <w:pPr>
        <w:bidi w:val="0"/>
        <m:rPr/>
        <w:rPr>
          <w:rFonts w:hint="default"/>
          <w:i w:val="0"/>
          <w:iCs w:val="0"/>
          <w:lang w:val="ru-RU" w:eastAsia="zh-CN"/>
        </w:rPr>
      </w:pPr>
      <w:r>
        <m:rPr/>
        <w:rPr>
          <w:rFonts w:hint="default"/>
          <w:lang w:val="ru-RU" w:eastAsia="zh-CN"/>
        </w:rPr>
        <w:t xml:space="preserve">После того, как контуры найдены, нам необходимо вырезать область губ и формировать новый видеофрагмент фиксированного размера для датасета. Для этих целей была использована библиотека </w:t>
      </w:r>
      <w:r>
        <m:rPr/>
        <w:rPr>
          <w:rFonts w:hint="default"/>
          <w:i/>
          <w:iCs/>
          <w:lang w:val="en" w:eastAsia="zh-CN"/>
        </w:rPr>
        <w:t>opencv</w:t>
      </w:r>
      <w:r>
        <m:rPr/>
        <w:rPr>
          <w:rFonts w:hint="default"/>
          <w:i w:val="0"/>
          <w:iCs w:val="0"/>
          <w:lang w:val="en" w:eastAsia="zh-CN"/>
        </w:rPr>
        <w:t xml:space="preserve">. </w:t>
      </w:r>
      <w:r>
        <m:rPr/>
        <w:rPr>
          <w:rFonts w:hint="default"/>
          <w:i w:val="0"/>
          <w:iCs w:val="0"/>
          <w:lang w:val="ru-RU" w:eastAsia="zh-CN"/>
        </w:rPr>
        <w:t>Рассмтроим процесс получения нового видеофрагмента подробнее. Во-первых, необходимо осуществить поворот картинки так, чтобы губы располагались вертикально. Для этого просто будем осуществлять поворот вокруг цетра губ (т.е. среднего координат точек контуров губ) на угол, показанный на рис. 8.</w:t>
      </w:r>
    </w:p>
    <w:p>
      <w:pPr>
        <w:bidi w:val="0"/>
        <m:rPr/>
        <w:rPr>
          <w:rFonts w:hint="default"/>
          <w:i w:val="0"/>
          <w:iCs w:val="0"/>
          <w:lang w:val="ru-RU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605155</wp:posOffset>
                </wp:positionH>
                <wp:positionV relativeFrom="paragraph">
                  <wp:posOffset>156210</wp:posOffset>
                </wp:positionV>
                <wp:extent cx="4079875" cy="2650490"/>
                <wp:effectExtent l="0" t="0" r="15875" b="16510"/>
                <wp:wrapTopAndBottom/>
                <wp:docPr id="30" name="Group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9875" cy="2650490"/>
                          <a:chOff x="14916" y="95902"/>
                          <a:chExt cx="7284" cy="4718"/>
                        </a:xfrm>
                      </wpg:grpSpPr>
                      <wps:wsp>
                        <wps:cNvPr id="29" name="Text Box 29"/>
                        <wps:cNvSpPr txBox="true"/>
                        <wps:spPr>
                          <a:xfrm>
                            <a:off x="14918" y="100156"/>
                            <a:ext cx="7282" cy="46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Рис. 8. Поворот контуров губ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9"/>
                          <pic:cNvPicPr>
                            <a:picLocks noChangeAspect="true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4916" y="95902"/>
                            <a:ext cx="7260" cy="4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7.65pt;margin-top:12.3pt;height:208.7pt;width:321.25pt;mso-wrap-distance-bottom:0pt;mso-wrap-distance-top:0pt;z-index:251667456;mso-width-relative:page;mso-height-relative:page;" coordorigin="14916,95902" coordsize="7284,4718" o:gfxdata="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">
                <o:lock v:ext="edit" aspectratio="f"/>
                <v:shape id="_x0000_s1026" o:spid="_x0000_s1026" o:spt="202" type="#_x0000_t202" style="position:absolute;left:14918;top:100156;height:464;width:7282;" fillcolor="#FFFFFF [3201]" filled="t" stroked="f" coordsize="21600,21600" o:gfxdata="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Рис. 8. Поворот контуров губ</w:t>
                        </w:r>
                      </w:p>
                    </w:txbxContent>
                  </v:textbox>
                </v:shape>
                <v:shape id="Picture 9" o:spid="_x0000_s1026" o:spt="75" alt="" type="#_x0000_t75" style="position:absolute;left:14916;top:95902;height:4050;width:7260;" filled="f" o:preferrelative="t" stroked="f" coordsize="21600,21600" o:gfxdata="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">
                  <v:fill on="f" focussize="0,0"/>
                  <v:stroke on="f"/>
                  <v:imagedata r:id="rId16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rPr>
          <w:rFonts w:hint="default"/>
          <w:i w:val="0"/>
          <w:iCs w:val="0"/>
          <w:lang w:val="ru-RU" w:eastAsia="zh-CN"/>
        </w:rPr>
      </w:pPr>
      <w:r>
        <w:rPr>
          <w:rFonts w:hint="default"/>
          <w:i w:val="0"/>
          <w:iCs w:val="0"/>
          <w:lang w:val="ru-RU" w:eastAsia="zh-CN"/>
        </w:rPr>
        <w:t xml:space="preserve">Сделать поворот и другие преобразования мы сможем с помощью результатов, полученных ранее классификатором случайного леса. Библиотека </w:t>
      </w:r>
      <w:r>
        <w:rPr>
          <w:rFonts w:hint="default"/>
          <w:i/>
          <w:iCs/>
          <w:lang w:val="en" w:eastAsia="zh-CN"/>
        </w:rPr>
        <w:t xml:space="preserve">dlib </w:t>
      </w:r>
      <w:r>
        <w:rPr>
          <w:rFonts w:hint="default"/>
          <w:i w:val="0"/>
          <w:iCs w:val="0"/>
          <w:lang w:val="ru-RU" w:eastAsia="zh-CN"/>
        </w:rPr>
        <w:t xml:space="preserve">позволяет получать информациям по лендмаркам распознанного лица на изображении. В итоге у нас есть информация о координатах нужных нам точек (см. рис. 9). Как мы видим мы можем получить координаты 48 точки и 54, которые будут обозначать края губ и посчитать угол, на которой необходимо повернуть изображения, чтобы контуры губ находились параллельно оси </w:t>
      </w:r>
      <w:r>
        <w:rPr>
          <w:rFonts w:hint="default"/>
          <w:i/>
          <w:iCs/>
          <w:lang w:val="en" w:eastAsia="zh-CN"/>
        </w:rPr>
        <w:t>x</w:t>
      </w:r>
      <w:r>
        <w:rPr>
          <w:rFonts w:hint="default"/>
          <w:i w:val="0"/>
          <w:iCs w:val="0"/>
          <w:lang w:val="ru-RU" w:eastAsia="zh-CN"/>
        </w:rPr>
        <w:t xml:space="preserve">. </w:t>
      </w:r>
    </w:p>
    <w:p>
      <w:pPr>
        <w:rPr>
          <w:rFonts w:hint="default"/>
          <w:i w:val="0"/>
          <w:iCs w:val="0"/>
          <w:lang w:val="ru-RU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31115</wp:posOffset>
                </wp:positionV>
                <wp:extent cx="3673475" cy="3303270"/>
                <wp:effectExtent l="0" t="0" r="3175" b="11430"/>
                <wp:wrapTopAndBottom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3475" cy="3303270"/>
                          <a:chOff x="3301" y="106567"/>
                          <a:chExt cx="5785" cy="5202"/>
                        </a:xfrm>
                      </wpg:grpSpPr>
                      <pic:pic xmlns:pic="http://schemas.openxmlformats.org/drawingml/2006/picture">
                        <pic:nvPicPr>
                          <pic:cNvPr id="2050" name="Picture 2" descr="https://raw.githubusercontent.com/amshb001/OpenVHead/master/Figures/face_landmarks.png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false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75" y="106567"/>
                            <a:ext cx="5611" cy="42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31" name="Text Box 31"/>
                        <wps:cNvSpPr txBox="true"/>
                        <wps:spPr>
                          <a:xfrm>
                            <a:off x="3301" y="110911"/>
                            <a:ext cx="5645" cy="8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Рис. 9. Лендмарки лица после классификации случайным лесом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63pt;margin-top:2.45pt;height:260.1pt;width:289.25pt;mso-wrap-distance-bottom:0pt;mso-wrap-distance-top:0pt;z-index:251668480;mso-width-relative:page;mso-height-relative:page;" coordorigin="3301,106567" coordsize="5785,5202" o:gfxdata="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">
                <o:lock v:ext="edit" aspectratio="f"/>
                <v:shape id="Picture 2" o:spid="_x0000_s1026" o:spt="75" alt="https://raw.githubusercontent.com/amshb001/OpenVHead/master/Figures/face_landmarks.png" type="#_x0000_t75" style="position:absolute;left:3475;top:106567;height:4218;width:5611;" filled="f" o:preferrelative="t" stroked="f" coordsize="21600,21600" o:gfxdata="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">
                  <v:fill on="f" focussize="0,0"/>
                  <v:stroke on="f"/>
                  <v:imagedata r:id="rId17" o:title=""/>
                  <o:lock v:ext="edit" aspectratio="t"/>
                </v:shape>
                <v:shape id="_x0000_s1026" o:spid="_x0000_s1026" o:spt="202" type="#_x0000_t202" style="position:absolute;left:3301;top:110911;height:858;width:5645;" fillcolor="#FFFFFF [3201]" filled="t" stroked="f" coordsize="21600,21600" o:gfxdata="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Рис. 9. Лендмарки лица после классификации случайным лесом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default"/>
          <w:i w:val="0"/>
          <w:iCs w:val="0"/>
          <w:lang w:val="ru-RU" w:eastAsia="zh-CN"/>
        </w:rPr>
        <w:t>Аналогичным образом, мы можем посчитать насколько смещен центр контуров губ от центра изображения и смещать на каждом кадре контуры губ к центру.</w:t>
      </w:r>
    </w:p>
    <w:p>
      <w:pPr>
        <w:rPr>
          <w:rFonts w:hint="default"/>
          <w:i w:val="0"/>
          <w:iCs w:val="0"/>
          <w:lang w:val="ru-RU" w:eastAsia="zh-CN"/>
        </w:rPr>
      </w:pPr>
      <w:r>
        <w:rPr>
          <w:rFonts w:hint="default"/>
          <w:i w:val="0"/>
          <w:iCs w:val="0"/>
          <w:lang w:val="ru-RU" w:eastAsia="zh-CN"/>
        </w:rPr>
        <w:t>В результате контуры губ будут выглядеть как показано на рис. 10.</w:t>
      </w:r>
    </w:p>
    <w:p>
      <w:pPr>
        <w:rPr>
          <w:rFonts w:hint="default"/>
          <w:i w:val="0"/>
          <w:iCs w:val="0"/>
          <w:lang w:val="ru-RU" w:eastAsia="zh-CN"/>
        </w:rPr>
      </w:pPr>
      <w:bookmarkStart w:id="21" w:name="_GoBack"/>
      <w:bookmarkEnd w:id="21"/>
      <w:r>
        <w:rPr>
          <w:sz w:val="24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551180</wp:posOffset>
                </wp:positionH>
                <wp:positionV relativeFrom="paragraph">
                  <wp:posOffset>328930</wp:posOffset>
                </wp:positionV>
                <wp:extent cx="4171950" cy="1891665"/>
                <wp:effectExtent l="0" t="0" r="0" b="13335"/>
                <wp:wrapTopAndBottom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71950" cy="1891665"/>
                          <a:chOff x="3300" y="114612"/>
                          <a:chExt cx="6570" cy="2979"/>
                        </a:xfrm>
                      </wpg:grpSpPr>
                      <wps:wsp>
                        <wps:cNvPr id="34" name="Text Box 34"/>
                        <wps:cNvSpPr txBox="true"/>
                        <wps:spPr>
                          <a:xfrm>
                            <a:off x="3798" y="116637"/>
                            <a:ext cx="5483" cy="9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Рис. 10. Скриншоты с фрагментов видео для добавления в датасет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11"/>
                          <pic:cNvPicPr>
                            <a:picLocks noChangeAspect="true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300" y="114612"/>
                            <a:ext cx="6570" cy="1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43.4pt;margin-top:25.9pt;height:148.95pt;width:328.5pt;mso-wrap-distance-bottom:0pt;mso-wrap-distance-top:0pt;z-index:251669504;mso-width-relative:page;mso-height-relative:page;" coordorigin="3300,114612" coordsize="6570,2979" o:gfxdata="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">
                <o:lock v:ext="edit" aspectratio="f"/>
                <v:shape id="_x0000_s1026" o:spid="_x0000_s1026" o:spt="202" type="#_x0000_t202" style="position:absolute;left:3798;top:116637;height:955;width:5483;" fillcolor="#FFFFFF [3201]" filled="t" stroked="f" coordsize="21600,21600" o:gfxdata="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Рис. 10. Скриншоты с фрагментов видео для добавления в датасет</w:t>
                        </w:r>
                      </w:p>
                    </w:txbxContent>
                  </v:textbox>
                </v:shape>
                <v:shape id="Picture 11" o:spid="_x0000_s1026" o:spt="75" type="#_x0000_t75" style="position:absolute;left:3300;top:114612;height:1905;width:6570;" filled="f" o:preferrelative="t" stroked="f" coordsize="21600,21600" o:gfxdata="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">
                  <v:fill on="f" focussize="0,0"/>
                  <v:stroke on="f"/>
                  <v:imagedata r:id="rId18" o:title=""/>
                  <o:lock v:ext="edit" aspectratio="t"/>
                </v:shape>
                <w10:wrap type="topAndBottom"/>
              </v:group>
            </w:pict>
          </mc:Fallback>
        </mc:AlternateContent>
      </w:r>
    </w:p>
    <w:p>
      <w:pPr>
        <w:pStyle w:val="3"/>
        <w:bidi w:val="0"/>
        <w:rPr>
          <w:rFonts w:hint="default"/>
          <w:lang w:val="ru-RU" w:eastAsia="zh-CN"/>
        </w:rPr>
      </w:pPr>
      <w:bookmarkStart w:id="16" w:name="_Toc747050072"/>
      <w:r>
        <w:rPr>
          <w:rFonts w:hint="default"/>
          <w:lang w:val="ru-RU" w:eastAsia="zh-CN"/>
        </w:rPr>
        <w:t>Автоматический сбор датасета</w:t>
      </w:r>
      <w:bookmarkEnd w:id="16"/>
    </w:p>
    <w:p>
      <w:pPr>
        <w:rPr>
          <w:rFonts w:hint="default"/>
          <w:lang w:val="ru-RU" w:eastAsia="zh-CN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330200</wp:posOffset>
                </wp:positionH>
                <wp:positionV relativeFrom="paragraph">
                  <wp:posOffset>708025</wp:posOffset>
                </wp:positionV>
                <wp:extent cx="5316220" cy="5241290"/>
                <wp:effectExtent l="0" t="0" r="17780" b="16510"/>
                <wp:wrapTopAndBottom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6220" cy="5241290"/>
                          <a:chOff x="14918" y="106115"/>
                          <a:chExt cx="8372" cy="8254"/>
                        </a:xfrm>
                      </wpg:grpSpPr>
                      <pic:pic xmlns:pic="http://schemas.openxmlformats.org/drawingml/2006/picture">
                        <pic:nvPicPr>
                          <pic:cNvPr id="39" name="Picture 12"/>
                          <pic:cNvPicPr>
                            <a:picLocks noChangeAspect="true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4944" y="106115"/>
                            <a:ext cx="8303" cy="7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0" name="Text Box 40"/>
                        <wps:cNvSpPr txBox="true"/>
                        <wps:spPr>
                          <a:xfrm>
                            <a:off x="14918" y="113539"/>
                            <a:ext cx="8372" cy="8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Рис</w:t>
                              </w: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 xml:space="preserve">. 11. </w:t>
                              </w: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en"/>
                                </w:rPr>
                                <w:t xml:space="preserve">UML </w:t>
                              </w:r>
                              <w:r>
                                <w:rPr>
                                  <w:rFonts w:hint="default"/>
                                  <w:i/>
                                  <w:iCs/>
                                  <w:sz w:val="22"/>
                                  <w:szCs w:val="22"/>
                                  <w:lang w:val="ru-RU"/>
                                </w:rPr>
                                <w:t>диаграмма классов, необходимых для сбора и анализа датасета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false" anchor="t" anchorCtr="false" forceAA="false" compatLnSpc="true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26pt;margin-top:55.75pt;height:412.7pt;width:418.6pt;mso-wrap-distance-bottom:0pt;mso-wrap-distance-top:0pt;z-index:251670528;mso-width-relative:page;mso-height-relative:page;" coordorigin="14918,106115" coordsize="8372,8254" o:gfxdata="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">
                <o:lock v:ext="edit" aspectratio="f"/>
                <v:shape id="Picture 12" o:spid="_x0000_s1026" o:spt="75" alt="" type="#_x0000_t75" style="position:absolute;left:14944;top:106115;height:7320;width:8303;" filled="f" o:preferrelative="t" stroked="f" coordsize="21600,21600" o:gfxdata="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">
                  <v:fill on="f" focussize="0,0"/>
                  <v:stroke on="f"/>
                  <v:imagedata r:id="rId19" o:title=""/>
                  <o:lock v:ext="edit" aspectratio="t"/>
                </v:shape>
                <v:shape id="_x0000_s1026" o:spid="_x0000_s1026" o:spt="202" type="#_x0000_t202" style="position:absolute;left:14918;top:113539;height:830;width:8372;" fillcolor="#FFFFFF [3201]" filled="t" stroked="f" coordsize="21600,21600" o:gfxdata="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">
                  <v:fill on="t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Рис</w:t>
                        </w: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 xml:space="preserve">. 11. </w:t>
                        </w: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en"/>
                          </w:rPr>
                          <w:t xml:space="preserve">UML </w:t>
                        </w:r>
                        <w:r>
                          <w:rPr>
                            <w:rFonts w:hint="default"/>
                            <w:i/>
                            <w:iCs/>
                            <w:sz w:val="22"/>
                            <w:szCs w:val="22"/>
                            <w:lang w:val="ru-RU"/>
                          </w:rPr>
                          <w:t>диаграмма классов, необходимых для сбора и анализа датасета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hint="default"/>
          <w:lang w:val="ru-RU" w:eastAsia="zh-CN"/>
        </w:rPr>
        <w:t xml:space="preserve">Для автоматического сбора датасета была спроектировано и реализоано 4 класса. На рис. 11 можно увидеть </w:t>
      </w:r>
      <w:r>
        <w:rPr>
          <w:rFonts w:hint="default"/>
          <w:i/>
          <w:iCs/>
          <w:lang w:val="en" w:eastAsia="zh-CN"/>
        </w:rPr>
        <w:t>UML</w:t>
      </w:r>
      <w:r>
        <w:rPr>
          <w:rFonts w:hint="default"/>
          <w:i/>
          <w:iCs/>
          <w:lang w:val="ru-RU" w:eastAsia="zh-CN"/>
        </w:rPr>
        <w:t xml:space="preserve"> </w:t>
      </w:r>
      <w:r>
        <w:rPr>
          <w:rFonts w:hint="default"/>
          <w:lang w:val="ru-RU" w:eastAsia="zh-CN"/>
        </w:rPr>
        <w:t>диаграмму этих классов.</w:t>
      </w:r>
    </w:p>
    <w:p>
      <w:pPr>
        <w:rPr>
          <w:rFonts w:hint="default"/>
          <w:lang w:val="ru-RU" w:eastAsia="zh-CN"/>
        </w:rPr>
      </w:pPr>
    </w:p>
    <w:p>
      <w:pPr>
        <w:pStyle w:val="3"/>
        <w:bidi w:val="0"/>
        <w:rPr>
          <w:rFonts w:hint="default"/>
          <w:lang w:val="ru-RU" w:eastAsia="zh-CN"/>
        </w:rPr>
      </w:pPr>
      <w:bookmarkStart w:id="17" w:name="_Toc1825632179"/>
      <w:r>
        <w:rPr>
          <w:rFonts w:hint="default"/>
          <w:lang w:val="ru-RU" w:eastAsia="zh-CN"/>
        </w:rPr>
        <w:t>Анализ датасета</w:t>
      </w:r>
      <w:bookmarkEnd w:id="17"/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Дописать.</w:t>
      </w:r>
    </w:p>
    <w:p>
      <w:pPr>
        <w:pStyle w:val="3"/>
        <w:bidi w:val="0"/>
        <w:rPr>
          <w:rFonts w:hint="default"/>
          <w:lang w:val="ru-RU" w:eastAsia="zh-CN"/>
        </w:rPr>
      </w:pPr>
      <w:bookmarkStart w:id="18" w:name="_Toc1359760398"/>
      <w:r>
        <w:rPr>
          <w:rFonts w:hint="default"/>
          <w:lang w:val="ru-RU" w:eastAsia="zh-CN"/>
        </w:rPr>
        <w:t>Выявленные проблемы</w:t>
      </w:r>
      <w:bookmarkEnd w:id="18"/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Дописать.</w:t>
      </w: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page"/>
      </w:r>
    </w:p>
    <w:p>
      <w:pPr>
        <w:pStyle w:val="2"/>
        <w:bidi w:val="0"/>
        <w:rPr>
          <w:rFonts w:hint="default"/>
          <w:lang w:val="ru-RU" w:eastAsia="zh-CN"/>
        </w:rPr>
      </w:pPr>
      <w:bookmarkStart w:id="19" w:name="_Toc807193011"/>
      <w:r>
        <w:rPr>
          <w:rFonts w:hint="default"/>
          <w:lang w:val="ru-RU" w:eastAsia="zh-CN"/>
        </w:rPr>
        <w:t>Заключение</w:t>
      </w:r>
      <w:bookmarkEnd w:id="19"/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Был написан скрпит для автоматического сбора датасета и метаданных.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Был написан скрипт для выделения, центрирования, нормирования и т.д.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 xml:space="preserve">В ходе работы был собран датасет видеофрагментов движений губ, сегментированный по словам русского языка, состоящий из </w:t>
      </w:r>
      <w:r>
        <w:rPr>
          <w:rFonts w:hint="default"/>
          <w:lang w:val="en" w:eastAsia="zh-CN"/>
        </w:rPr>
        <w:t>{</w:t>
      </w:r>
      <w:r>
        <w:rPr>
          <w:rFonts w:hint="default"/>
          <w:lang w:val="ru-RU" w:eastAsia="zh-CN"/>
        </w:rPr>
        <w:t>количество элементов</w:t>
      </w:r>
      <w:r>
        <w:rPr>
          <w:rFonts w:hint="default"/>
          <w:lang w:val="en" w:eastAsia="zh-CN"/>
        </w:rPr>
        <w:t>}</w:t>
      </w:r>
      <w:r>
        <w:rPr>
          <w:rFonts w:hint="default"/>
          <w:lang w:val="ru-RU" w:eastAsia="zh-CN"/>
        </w:rPr>
        <w:t>.</w:t>
      </w:r>
    </w:p>
    <w:p>
      <w:pPr>
        <w:numPr>
          <w:ilvl w:val="0"/>
          <w:numId w:val="14"/>
        </w:numPr>
        <w:ind w:left="425" w:leftChars="0" w:hanging="425" w:firstLineChars="0"/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t>Был проанализирован собранный датасет и доказана гипотеза и схожести распределения средних скоростей движения губ одного человека с нормальным распределением.</w:t>
      </w:r>
    </w:p>
    <w:p>
      <w:pPr>
        <w:ind w:left="0" w:leftChars="0" w:firstLine="0" w:firstLineChars="0"/>
        <w:rPr>
          <w:rFonts w:hint="default"/>
          <w:lang w:val="ru-RU" w:eastAsia="zh-CN"/>
        </w:rPr>
      </w:pPr>
    </w:p>
    <w:p>
      <w:pPr>
        <w:rPr>
          <w:rFonts w:hint="default"/>
          <w:lang w:val="ru-RU" w:eastAsia="zh-CN"/>
        </w:rPr>
      </w:pPr>
      <w:r>
        <w:rPr>
          <w:rFonts w:hint="default"/>
          <w:lang w:val="ru-RU" w:eastAsia="zh-CN"/>
        </w:rPr>
        <w:br w:type="page"/>
      </w:r>
    </w:p>
    <w:p>
      <w:pPr>
        <w:pStyle w:val="2"/>
        <w:bidi w:val="0"/>
        <w:rPr>
          <w:rFonts w:hint="default"/>
          <w:lang w:val="ru-RU" w:eastAsia="zh-CN"/>
        </w:rPr>
      </w:pPr>
      <w:bookmarkStart w:id="20" w:name="_Toc1911003744"/>
      <w:r>
        <w:rPr>
          <w:rFonts w:hint="default"/>
          <w:lang w:val="ru-RU" w:eastAsia="zh-CN"/>
        </w:rPr>
        <w:t>Список литературы</w:t>
      </w:r>
      <w:bookmarkEnd w:id="20"/>
    </w:p>
    <w:p>
      <w:pPr>
        <w:numPr>
          <w:ilvl w:val="0"/>
          <w:numId w:val="15"/>
        </w:numPr>
        <w:bidi w:val="0"/>
        <w:rPr>
          <w:rFonts w:hint="default"/>
        </w:rPr>
      </w:pPr>
      <w:r>
        <w:rPr>
          <w:rFonts w:hint="default"/>
          <w:lang w:val="en-US" w:eastAsia="zh-CN"/>
        </w:rPr>
        <w:t xml:space="preserve">Паттанаяк, С. Глубокое обучение и </w:t>
      </w:r>
      <w:r>
        <w:rPr>
          <w:rFonts w:hint="default"/>
          <w:i/>
          <w:iCs/>
          <w:lang w:val="en-US" w:eastAsia="zh-CN"/>
        </w:rPr>
        <w:t>TensorFlow</w:t>
      </w:r>
      <w:r>
        <w:rPr>
          <w:rFonts w:hint="default"/>
          <w:lang w:val="en-US" w:eastAsia="zh-CN"/>
        </w:rPr>
        <w:t xml:space="preserve"> для профессионалов. Математический подход к построению систем искусственного интеллекта на </w:t>
      </w:r>
      <w:r>
        <w:rPr>
          <w:rFonts w:hint="default"/>
          <w:i/>
          <w:iCs/>
          <w:lang w:val="en-US" w:eastAsia="zh-CN"/>
        </w:rPr>
        <w:t>Python</w:t>
      </w:r>
      <w:r>
        <w:rPr>
          <w:rFonts w:hint="default"/>
          <w:lang w:val="en-US" w:eastAsia="zh-CN"/>
        </w:rPr>
        <w:t xml:space="preserve"> / С. Паттанаяк. — СПб : ООО "Диалектика", 2019.</w:t>
      </w:r>
    </w:p>
    <w:p>
      <w:pPr>
        <w:numPr>
          <w:ilvl w:val="0"/>
          <w:numId w:val="15"/>
        </w:numPr>
        <w:bidi w:val="0"/>
        <w:ind w:left="0" w:leftChars="0" w:firstLine="709" w:firstLineChars="0"/>
      </w:pPr>
      <w:r>
        <w:rPr>
          <w:lang w:val="en-US" w:eastAsia="zh-CN"/>
        </w:rPr>
        <w:t>Флах, П. Машинное обучение. Наука и искусство построения алгоритмов, которые извлекают знания из данных. / П. Флах. — М : ДМК Пресс, 2015.</w:t>
      </w:r>
    </w:p>
    <w:p>
      <w:pPr>
        <w:numPr>
          <w:ilvl w:val="0"/>
          <w:numId w:val="15"/>
        </w:numPr>
        <w:bidi w:val="0"/>
        <w:ind w:left="0" w:leftChars="0" w:firstLine="709" w:firstLineChars="0"/>
      </w:pPr>
      <w:r>
        <w:rPr>
          <w:rFonts w:hint="default"/>
          <w:i/>
          <w:iCs/>
        </w:rPr>
        <w:t>Grebler</w:t>
      </w:r>
      <w:r>
        <w:rPr>
          <w:rFonts w:hint="default"/>
          <w:i/>
          <w:iCs/>
          <w:lang w:val="en"/>
        </w:rPr>
        <w:t>, L.</w:t>
      </w:r>
      <w:r>
        <w:rPr>
          <w:rFonts w:hint="default"/>
          <w:i/>
          <w:iCs/>
        </w:rPr>
        <w:t xml:space="preserve"> LipNet and Data Fusion Opportunity /</w:t>
      </w:r>
      <w:r>
        <w:rPr>
          <w:rFonts w:hint="default"/>
          <w:i/>
          <w:iCs/>
          <w:lang w:val="en"/>
        </w:rPr>
        <w:t xml:space="preserve"> </w:t>
      </w:r>
      <w:r>
        <w:rPr>
          <w:rFonts w:hint="default"/>
          <w:i/>
          <w:iCs/>
        </w:rPr>
        <w:t>L</w:t>
      </w:r>
      <w:r>
        <w:rPr>
          <w:rFonts w:hint="default"/>
          <w:i/>
          <w:iCs/>
          <w:lang w:val="en"/>
        </w:rPr>
        <w:t>. Grebel</w:t>
      </w:r>
      <w:r>
        <w:rPr>
          <w:rFonts w:hint="default"/>
        </w:rPr>
        <w:t xml:space="preserve"> — Текст : электронный // </w:t>
      </w:r>
      <w:r>
        <w:rPr>
          <w:rFonts w:hint="default"/>
          <w:i/>
          <w:iCs/>
        </w:rPr>
        <w:t>Medium</w:t>
      </w:r>
      <w:r>
        <w:rPr>
          <w:rFonts w:hint="default"/>
        </w:rPr>
        <w:t xml:space="preserve"> : [сайт]. — </w:t>
      </w:r>
      <w:r>
        <w:rPr>
          <w:rFonts w:hint="default"/>
          <w:i/>
          <w:iCs/>
        </w:rPr>
        <w:t>URL</w:t>
      </w:r>
      <w:r>
        <w:rPr>
          <w:rFonts w:hint="default"/>
        </w:rPr>
        <w:t xml:space="preserve">: </w:t>
      </w:r>
      <w:r>
        <w:rPr>
          <w:rFonts w:hint="default"/>
          <w:i/>
          <w:iCs/>
        </w:rPr>
        <w:t>https://grebler.medium.com/lipnet-and-data-fusion-opportunity-6f4e0166da24</w:t>
      </w:r>
      <w:r>
        <w:rPr>
          <w:rFonts w:hint="default"/>
        </w:rPr>
        <w:t xml:space="preserve"> (дата обращения: 15.05.2021).</w:t>
      </w:r>
    </w:p>
    <w:p>
      <w:pPr>
        <w:numPr>
          <w:ilvl w:val="0"/>
          <w:numId w:val="15"/>
        </w:numPr>
        <w:bidi w:val="0"/>
        <w:ind w:left="0" w:leftChars="0" w:firstLine="709" w:firstLineChars="0"/>
      </w:pPr>
      <w:r>
        <w:rPr>
          <w:rFonts w:hint="default"/>
          <w:i/>
          <w:iCs/>
        </w:rPr>
        <w:t>Sighn, Y. Using AI and Deep Learning for Transcription and Translation / Y. Sighn.</w:t>
      </w:r>
      <w:r>
        <w:rPr>
          <w:rFonts w:hint="default"/>
        </w:rPr>
        <w:t xml:space="preserve"> — Текст : электронный // </w:t>
      </w:r>
      <w:r>
        <w:rPr>
          <w:rFonts w:hint="default"/>
          <w:i/>
          <w:iCs/>
        </w:rPr>
        <w:t>Medium</w:t>
      </w:r>
      <w:r>
        <w:rPr>
          <w:rFonts w:hint="default"/>
        </w:rPr>
        <w:t xml:space="preserve"> : [сайт]. — </w:t>
      </w:r>
      <w:r>
        <w:rPr>
          <w:rFonts w:hint="default"/>
          <w:i/>
          <w:iCs/>
        </w:rPr>
        <w:t>URL</w:t>
      </w:r>
      <w:r>
        <w:rPr>
          <w:rFonts w:hint="default"/>
        </w:rPr>
        <w:t xml:space="preserve">: </w:t>
      </w:r>
      <w:r>
        <w:rPr>
          <w:rFonts w:hint="default"/>
          <w:i/>
          <w:iCs/>
        </w:rPr>
        <w:t xml:space="preserve">https://medium.com/@cyogesh56/using-ai-and-deep-learning-for-transcription-and-translation-d7a44176336f </w:t>
      </w:r>
      <w:r>
        <w:rPr>
          <w:rFonts w:hint="default"/>
        </w:rPr>
        <w:t>(дата обращения: 15.05.2021).</w:t>
      </w:r>
    </w:p>
    <w:p>
      <w:pPr>
        <w:numPr>
          <w:ilvl w:val="0"/>
          <w:numId w:val="15"/>
        </w:numPr>
        <w:bidi w:val="0"/>
        <w:ind w:left="0" w:leftChars="0" w:firstLine="709" w:firstLineChars="0"/>
        <w:rPr>
          <w:rFonts w:hint="default"/>
        </w:rPr>
      </w:pPr>
      <w:r>
        <w:rPr>
          <w:rFonts w:hint="default"/>
          <w:i/>
          <w:iCs/>
        </w:rPr>
        <w:t>Multi-Modal Methods: Visual Speech Recognition</w:t>
      </w:r>
      <w:r>
        <w:rPr>
          <w:rFonts w:hint="default"/>
        </w:rPr>
        <w:t xml:space="preserve"> (</w:t>
      </w:r>
      <w:r>
        <w:rPr>
          <w:rFonts w:hint="default"/>
          <w:i/>
          <w:iCs/>
        </w:rPr>
        <w:t>Lip Reading</w:t>
      </w:r>
      <w:r>
        <w:rPr>
          <w:rFonts w:hint="default"/>
        </w:rPr>
        <w:t xml:space="preserve">). — Текст : электронный // </w:t>
      </w:r>
      <w:r>
        <w:rPr>
          <w:rFonts w:hint="default"/>
          <w:i/>
          <w:iCs/>
        </w:rPr>
        <w:t>MLReview</w:t>
      </w:r>
      <w:r>
        <w:rPr>
          <w:rFonts w:hint="default"/>
        </w:rPr>
        <w:t xml:space="preserve"> : [сайт]. — </w:t>
      </w:r>
      <w:r>
        <w:rPr>
          <w:rFonts w:hint="default"/>
          <w:i/>
          <w:iCs/>
        </w:rPr>
        <w:t>URL</w:t>
      </w:r>
      <w:r>
        <w:rPr>
          <w:rFonts w:hint="default"/>
        </w:rPr>
        <w:t xml:space="preserve">: </w:t>
      </w:r>
      <w:r>
        <w:rPr>
          <w:rFonts w:hint="default"/>
          <w:i/>
          <w:iCs/>
        </w:rPr>
        <w:t>https://blog.mlreview.com/multi-modal-methods-part-one-49361832bc7e</w:t>
      </w:r>
      <w:r>
        <w:rPr>
          <w:rFonts w:hint="default"/>
        </w:rPr>
        <w:t xml:space="preserve"> (дата обращения: 15.05.2021).</w:t>
      </w:r>
    </w:p>
    <w:p>
      <w:pPr>
        <w:numPr>
          <w:ilvl w:val="0"/>
          <w:numId w:val="15"/>
        </w:numPr>
        <w:bidi w:val="0"/>
        <w:ind w:left="0" w:leftChars="0" w:firstLine="709" w:firstLineChars="0"/>
        <w:rPr>
          <w:rFonts w:hint="default"/>
        </w:rPr>
      </w:pPr>
      <w:r>
        <w:rPr>
          <w:rFonts w:hint="default"/>
          <w:i/>
          <w:iCs/>
        </w:rPr>
        <w:t>Rosebrock, A. Facial landmarks with dlib, OpenCV, and Python</w:t>
      </w:r>
      <w:r>
        <w:rPr>
          <w:rFonts w:hint="default"/>
        </w:rPr>
        <w:t xml:space="preserve"> / </w:t>
      </w:r>
      <w:r>
        <w:rPr>
          <w:rFonts w:hint="default"/>
          <w:i/>
          <w:iCs/>
        </w:rPr>
        <w:t>A. Rosebrock.</w:t>
      </w:r>
      <w:r>
        <w:rPr>
          <w:rFonts w:hint="default"/>
        </w:rPr>
        <w:t xml:space="preserve"> — Текст : электронный // </w:t>
      </w:r>
      <w:r>
        <w:rPr>
          <w:rFonts w:hint="default"/>
          <w:i/>
          <w:iCs/>
        </w:rPr>
        <w:t>pyimagesearch</w:t>
      </w:r>
      <w:r>
        <w:rPr>
          <w:rFonts w:hint="default"/>
        </w:rPr>
        <w:t xml:space="preserve"> : [сайт]. — </w:t>
      </w:r>
      <w:r>
        <w:rPr>
          <w:rFonts w:hint="default"/>
          <w:i/>
          <w:iCs/>
        </w:rPr>
        <w:t>URL</w:t>
      </w:r>
      <w:r>
        <w:rPr>
          <w:rFonts w:hint="default"/>
        </w:rPr>
        <w:t xml:space="preserve">: </w:t>
      </w:r>
      <w:r>
        <w:rPr>
          <w:rFonts w:hint="default"/>
          <w:i/>
          <w:iCs/>
        </w:rPr>
        <w:t xml:space="preserve">https://www.pyimagesearch.com/2017/04/03/facial-landmarks-dlib-opencv-python/ </w:t>
      </w:r>
      <w:r>
        <w:rPr>
          <w:rFonts w:hint="default"/>
        </w:rPr>
        <w:t>(дата обращения: 15.05.2021).</w:t>
      </w:r>
    </w:p>
    <w:p>
      <w:pPr>
        <w:numPr>
          <w:ilvl w:val="0"/>
          <w:numId w:val="0"/>
        </w:numPr>
        <w:ind w:leftChars="0"/>
        <w:rPr>
          <w:rFonts w:hint="default"/>
          <w:lang w:val="ru-RU" w:eastAsia="zh-CN"/>
        </w:rPr>
      </w:pPr>
    </w:p>
    <w:p>
      <w:pPr>
        <w:numPr>
          <w:ilvl w:val="0"/>
          <w:numId w:val="15"/>
        </w:numPr>
        <w:ind w:left="0" w:leftChars="0" w:firstLine="709" w:firstLineChars="0"/>
        <w:rPr>
          <w:rFonts w:hint="default"/>
          <w:lang w:val="en" w:eastAsia="zh-CN"/>
        </w:rPr>
      </w:pPr>
      <w:r>
        <w:rPr>
          <w:rFonts w:hint="default"/>
          <w:i/>
          <w:iCs/>
          <w:lang w:val="en" w:eastAsia="zh-CN"/>
        </w:rPr>
        <w:t>Blagojevic, B. How Facial Recognition Works, Part 1: Face Detection</w:t>
      </w:r>
      <w:r>
        <w:rPr>
          <w:rFonts w:hint="default"/>
          <w:lang w:val="en" w:eastAsia="zh-CN"/>
        </w:rPr>
        <w:t xml:space="preserve"> / </w:t>
      </w:r>
      <w:r>
        <w:rPr>
          <w:rFonts w:hint="default"/>
          <w:i/>
          <w:iCs/>
          <w:lang w:val="en" w:eastAsia="zh-CN"/>
        </w:rPr>
        <w:t>B. Blagojevic.</w:t>
      </w:r>
      <w:r>
        <w:rPr>
          <w:rFonts w:hint="default"/>
          <w:lang w:val="en" w:eastAsia="zh-CN"/>
        </w:rPr>
        <w:t xml:space="preserve"> — Текст : электронный // </w:t>
      </w:r>
      <w:r>
        <w:rPr>
          <w:rFonts w:hint="default"/>
          <w:i/>
          <w:iCs/>
          <w:lang w:val="en" w:eastAsia="zh-CN"/>
        </w:rPr>
        <w:t>Medium</w:t>
      </w:r>
      <w:r>
        <w:rPr>
          <w:rFonts w:hint="default"/>
          <w:lang w:val="en" w:eastAsia="zh-CN"/>
        </w:rPr>
        <w:t xml:space="preserve"> : [сайт]. — </w:t>
      </w:r>
      <w:r>
        <w:rPr>
          <w:rFonts w:hint="default"/>
          <w:i/>
          <w:iCs/>
          <w:lang w:val="en" w:eastAsia="zh-CN"/>
        </w:rPr>
        <w:t>URL</w:t>
      </w:r>
      <w:r>
        <w:rPr>
          <w:rFonts w:hint="default"/>
          <w:lang w:val="en" w:eastAsia="zh-CN"/>
        </w:rPr>
        <w:t xml:space="preserve">: </w:t>
      </w:r>
      <w:r>
        <w:rPr>
          <w:rFonts w:hint="default"/>
          <w:i/>
          <w:iCs/>
          <w:lang w:val="en" w:eastAsia="zh-CN"/>
        </w:rPr>
        <w:t>https://medium.com/ml-everything/much-has-been-written-about-facial-recognition-and-its-role-in-society-2c59e66b9434</w:t>
      </w:r>
      <w:r>
        <w:rPr>
          <w:rFonts w:hint="default"/>
          <w:lang w:val="en" w:eastAsia="zh-CN"/>
        </w:rPr>
        <w:t xml:space="preserve"> (дата обращения: 15.05.2021).</w:t>
      </w:r>
    </w:p>
    <w:p>
      <w:pPr>
        <w:numPr>
          <w:ilvl w:val="0"/>
          <w:numId w:val="15"/>
        </w:numPr>
        <w:ind w:left="0" w:leftChars="0" w:firstLine="709" w:firstLineChars="0"/>
        <w:rPr>
          <w:rFonts w:hint="default"/>
          <w:lang w:val="en" w:eastAsia="zh-CN"/>
        </w:rPr>
      </w:pPr>
      <w:r>
        <w:rPr>
          <w:rFonts w:hint="default"/>
          <w:i/>
          <w:iCs/>
          <w:lang w:val="en" w:eastAsia="zh-CN"/>
        </w:rPr>
        <w:t>Yiu, T. Understanding Random Forest</w:t>
      </w:r>
      <w:r>
        <w:rPr>
          <w:rFonts w:hint="default"/>
          <w:lang w:val="en" w:eastAsia="zh-CN"/>
        </w:rPr>
        <w:t xml:space="preserve"> /</w:t>
      </w:r>
      <w:r>
        <w:rPr>
          <w:rFonts w:hint="default"/>
          <w:i/>
          <w:iCs/>
          <w:lang w:val="en" w:eastAsia="zh-CN"/>
        </w:rPr>
        <w:t xml:space="preserve"> T. Yiu. </w:t>
      </w:r>
      <w:r>
        <w:rPr>
          <w:rFonts w:hint="default"/>
          <w:lang w:val="en" w:eastAsia="zh-CN"/>
        </w:rPr>
        <w:t xml:space="preserve">— Текст : электронный // </w:t>
      </w:r>
      <w:r>
        <w:rPr>
          <w:rFonts w:hint="default"/>
          <w:i/>
          <w:iCs/>
          <w:lang w:val="en" w:eastAsia="zh-CN"/>
        </w:rPr>
        <w:t>towardsdatascience</w:t>
      </w:r>
      <w:r>
        <w:rPr>
          <w:rFonts w:hint="default"/>
          <w:lang w:val="en" w:eastAsia="zh-CN"/>
        </w:rPr>
        <w:t xml:space="preserve"> : [сайт]. — </w:t>
      </w:r>
      <w:r>
        <w:rPr>
          <w:rFonts w:hint="default"/>
          <w:i/>
          <w:iCs/>
          <w:lang w:val="en" w:eastAsia="zh-CN"/>
        </w:rPr>
        <w:t>URL</w:t>
      </w:r>
      <w:r>
        <w:rPr>
          <w:rFonts w:hint="default"/>
          <w:lang w:val="en" w:eastAsia="zh-CN"/>
        </w:rPr>
        <w:t xml:space="preserve">: </w:t>
      </w:r>
      <w:r>
        <w:rPr>
          <w:rFonts w:hint="default"/>
          <w:i/>
          <w:iCs/>
          <w:lang w:val="en" w:eastAsia="zh-CN"/>
        </w:rPr>
        <w:t>https://towardsdatascience.com/understanding-random-forest-58381e0602d2</w:t>
      </w:r>
      <w:r>
        <w:rPr>
          <w:rFonts w:hint="default"/>
          <w:lang w:val="en" w:eastAsia="zh-CN"/>
        </w:rPr>
        <w:t xml:space="preserve"> (дата обращения: 15.05.2021).</w:t>
      </w:r>
    </w:p>
    <w:p>
      <w:pPr>
        <w:ind w:left="0" w:leftChars="0" w:firstLine="0" w:firstLineChars="0"/>
        <w:rPr>
          <w:rFonts w:hint="default"/>
          <w:i/>
          <w:iCs/>
          <w:lang w:val="en"/>
        </w:rPr>
      </w:pPr>
    </w:p>
    <w:sectPr>
      <w:footerReference r:id="rId7" w:type="first"/>
      <w:footerReference r:id="rId6" w:type="default"/>
      <w:pgSz w:w="11906" w:h="16838"/>
      <w:pgMar w:top="1440" w:right="1800" w:bottom="1440" w:left="1800" w:header="720" w:footer="720" w:gutter="0"/>
      <w:pgNumType w:start="2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Abyssinica SIL">
    <w:panose1 w:val="02000000000000000000"/>
    <w:charset w:val="00"/>
    <w:family w:val="auto"/>
    <w:pitch w:val="default"/>
    <w:sig w:usb0="800000EF" w:usb1="5000A04B" w:usb2="00000828" w:usb3="00000000" w:csb0="20000001" w:csb1="00000000"/>
  </w:font>
  <w:font w:name="Cambria Math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MS Mincho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Cyr">
    <w:panose1 w:val="02020603050405020304"/>
    <w:charset w:val="00"/>
    <w:family w:val="auto"/>
    <w:pitch w:val="default"/>
    <w:sig w:usb0="00000000" w:usb1="00000000" w:usb2="00000000" w:usb3="00000000" w:csb0="00000000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true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7"/>
                            <w:rPr>
                              <w:sz w:val="22"/>
                              <w:szCs w:val="22"/>
                            </w:rPr>
                          </w:pPr>
                          <w:r>
                            <w:rPr>
                              <w:sz w:val="22"/>
                              <w:szCs w:val="22"/>
                            </w:rPr>
                            <w:fldChar w:fldCharType="begin"/>
                          </w:r>
                          <w:r>
                            <w:rPr>
                              <w:sz w:val="22"/>
                              <w:szCs w:val="22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separate"/>
                          </w:r>
                          <w:r>
                            <w:rPr>
                              <w:sz w:val="22"/>
                              <w:szCs w:val="22"/>
                            </w:rPr>
                            <w:t>2</w:t>
                          </w:r>
                          <w:r>
                            <w:rPr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false" anchor="t" anchorCtr="false" forceAA="false" upright="false" compatLnSpc="true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0288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WAAAAZHJzL1BLAQIUABQAAAAIAIdO4kCzSVju0AAAAAUBAAAP&#10;AAAAAAAAAAEAIAAAADgAAABkcnMvZG93bnJldi54bWxQSwECFAAUAAAACACHTuJAvG33pAoCAAAo&#10;BAAADgAAAAAAAAABACAAAAA1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7"/>
                      <w:rPr>
                        <w:sz w:val="22"/>
                        <w:szCs w:val="22"/>
                      </w:rPr>
                    </w:pPr>
                    <w:r>
                      <w:rPr>
                        <w:sz w:val="22"/>
                        <w:szCs w:val="22"/>
                      </w:rPr>
                      <w:fldChar w:fldCharType="begin"/>
                    </w:r>
                    <w:r>
                      <w:rPr>
                        <w:sz w:val="22"/>
                        <w:szCs w:val="22"/>
                      </w:rPr>
                      <w:instrText xml:space="preserve"> PAGE  \* MERGEFORMAT </w:instrText>
                    </w:r>
                    <w:r>
                      <w:rPr>
                        <w:sz w:val="22"/>
                        <w:szCs w:val="22"/>
                      </w:rPr>
                      <w:fldChar w:fldCharType="separate"/>
                    </w:r>
                    <w:r>
                      <w:rPr>
                        <w:sz w:val="22"/>
                        <w:szCs w:val="22"/>
                      </w:rPr>
                      <w:t>2</w:t>
                    </w:r>
                    <w:r>
                      <w:rPr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7"/>
    </w:pPr>
    <w:r>
      <w:rPr>
        <w:sz w:val="18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true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false" anchor="t" anchorCtr="false" forceAA="false" upright="false" compatLnSpc="true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BYAAABkcnMvUEsBAhQAFAAAAAgAh07iQLNJWO7QAAAABQEAAA8A&#10;AAAAAAAAAQAgAAAAOAAAAGRycy9kb3ducmV2LnhtbFBLAQIUABQAAAAIAIdO4kDwbb+aCQIAACgE&#10;AAAOAAAAAAAAAAEAIAAAADUBAABkcnMvZTJvRG9jLnhtbFBLBQYAAAAABgAGAFkBAACw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0"/>
      <w:ind w:left="0" w:leftChars="0" w:firstLine="0" w:firstLineChars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3646E1"/>
    <w:multiLevelType w:val="singleLevel"/>
    <w:tmpl w:val="BF3646E1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DD9FEEA7"/>
    <w:multiLevelType w:val="singleLevel"/>
    <w:tmpl w:val="DD9FEEA7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E7CEB901"/>
    <w:multiLevelType w:val="singleLevel"/>
    <w:tmpl w:val="E7CEB90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3">
    <w:nsid w:val="FBBED372"/>
    <w:multiLevelType w:val="singleLevel"/>
    <w:tmpl w:val="FBBED372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FFBA7CA4"/>
    <w:multiLevelType w:val="singleLevel"/>
    <w:tmpl w:val="FFBA7CA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FFFFFF7C"/>
    <w:multiLevelType w:val="singleLevel"/>
    <w:tmpl w:val="FFFFFF7C"/>
    <w:lvl w:ilvl="0" w:tentative="0">
      <w:start w:val="1"/>
      <w:numFmt w:val="decimal"/>
      <w:pStyle w:val="82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6">
    <w:nsid w:val="FFFFFF7D"/>
    <w:multiLevelType w:val="singleLevel"/>
    <w:tmpl w:val="FFFFFF7D"/>
    <w:lvl w:ilvl="0" w:tentative="0">
      <w:start w:val="1"/>
      <w:numFmt w:val="decimal"/>
      <w:pStyle w:val="81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7">
    <w:nsid w:val="FFFFFF7E"/>
    <w:multiLevelType w:val="singleLevel"/>
    <w:tmpl w:val="FFFFFF7E"/>
    <w:lvl w:ilvl="0" w:tentative="0">
      <w:start w:val="1"/>
      <w:numFmt w:val="decimal"/>
      <w:pStyle w:val="80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8">
    <w:nsid w:val="FFFFFF7F"/>
    <w:multiLevelType w:val="singleLevel"/>
    <w:tmpl w:val="FFFFFF7F"/>
    <w:lvl w:ilvl="0" w:tentative="0">
      <w:start w:val="1"/>
      <w:numFmt w:val="decimal"/>
      <w:pStyle w:val="79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9">
    <w:nsid w:val="FFFFFF80"/>
    <w:multiLevelType w:val="singleLevel"/>
    <w:tmpl w:val="FFFFFF80"/>
    <w:lvl w:ilvl="0" w:tentative="0">
      <w:start w:val="1"/>
      <w:numFmt w:val="bullet"/>
      <w:pStyle w:val="72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10">
    <w:nsid w:val="FFFFFF81"/>
    <w:multiLevelType w:val="singleLevel"/>
    <w:tmpl w:val="FFFFFF81"/>
    <w:lvl w:ilvl="0" w:tentative="0">
      <w:start w:val="1"/>
      <w:numFmt w:val="bullet"/>
      <w:pStyle w:val="71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11">
    <w:nsid w:val="FFFFFF82"/>
    <w:multiLevelType w:val="singleLevel"/>
    <w:tmpl w:val="FFFFFF82"/>
    <w:lvl w:ilvl="0" w:tentative="0">
      <w:start w:val="1"/>
      <w:numFmt w:val="bullet"/>
      <w:pStyle w:val="70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12">
    <w:nsid w:val="FFFFFF83"/>
    <w:multiLevelType w:val="singleLevel"/>
    <w:tmpl w:val="FFFFFF83"/>
    <w:lvl w:ilvl="0" w:tentative="0">
      <w:start w:val="1"/>
      <w:numFmt w:val="bullet"/>
      <w:pStyle w:val="6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13">
    <w:nsid w:val="FFFFFF88"/>
    <w:multiLevelType w:val="singleLevel"/>
    <w:tmpl w:val="FFFFFF88"/>
    <w:lvl w:ilvl="0" w:tentative="0">
      <w:start w:val="1"/>
      <w:numFmt w:val="decimal"/>
      <w:pStyle w:val="78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4">
    <w:nsid w:val="FFFFFF89"/>
    <w:multiLevelType w:val="singleLevel"/>
    <w:tmpl w:val="FFFFFF89"/>
    <w:lvl w:ilvl="0" w:tentative="0">
      <w:start w:val="1"/>
      <w:numFmt w:val="bullet"/>
      <w:pStyle w:val="68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num w:numId="1">
    <w:abstractNumId w:val="14"/>
  </w:num>
  <w:num w:numId="2">
    <w:abstractNumId w:val="12"/>
  </w:num>
  <w:num w:numId="3">
    <w:abstractNumId w:val="11"/>
  </w:num>
  <w:num w:numId="4">
    <w:abstractNumId w:val="10"/>
  </w:num>
  <w:num w:numId="5">
    <w:abstractNumId w:val="9"/>
  </w:num>
  <w:num w:numId="6">
    <w:abstractNumId w:val="13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0"/>
  </w:num>
  <w:num w:numId="13">
    <w:abstractNumId w:val="3"/>
  </w:num>
  <w:num w:numId="14">
    <w:abstractNumId w:val="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isplayBackgroundShape w:val="true"/>
  <w:embedSystemFonts/>
  <w:bordersDoNotSurroundHeader w:val="false"/>
  <w:bordersDoNotSurroundFooter w:val="false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991"/>
  <w:hyphenationZone w:val="360"/>
  <w:drawingGridVerticalSpacing w:val="156"/>
  <w:displayHorizontalDrawingGridEvery w:val="1"/>
  <w:displayVerticalDrawingGridEvery w:val="1"/>
  <w:noPunctuationKerning w:val="true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FFF47AA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1B7DCB79"/>
    <w:rsid w:val="3DFE8A89"/>
    <w:rsid w:val="4F7E44B1"/>
    <w:rsid w:val="6FFF5DCF"/>
    <w:rsid w:val="7CD6E1B1"/>
    <w:rsid w:val="7DAB22CD"/>
    <w:rsid w:val="7DFFF6CB"/>
    <w:rsid w:val="7EEF2907"/>
    <w:rsid w:val="8F3F6712"/>
    <w:rsid w:val="9D4B5CFF"/>
    <w:rsid w:val="9DE20C2D"/>
    <w:rsid w:val="BA7B23C6"/>
    <w:rsid w:val="BBB643C3"/>
    <w:rsid w:val="BDF53379"/>
    <w:rsid w:val="BDFB14F4"/>
    <w:rsid w:val="CFF70702"/>
    <w:rsid w:val="EDFD33AF"/>
    <w:rsid w:val="EFDFA76E"/>
    <w:rsid w:val="F26FB821"/>
    <w:rsid w:val="F6ABABF7"/>
    <w:rsid w:val="F9DEC515"/>
    <w:rsid w:val="FAFB67A1"/>
    <w:rsid w:val="FE734873"/>
    <w:rsid w:val="FF59D722"/>
    <w:rsid w:val="FF5BDBED"/>
    <w:rsid w:val="FF7F7D19"/>
    <w:rsid w:val="FFBB58BA"/>
    <w:rsid w:val="FFFF4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qFormat="1" w:unhideWhenUsed="0" w:uiPriority="0" w:semiHidden="0" w:name="endnote reference"/>
    <w:lsdException w:qFormat="1" w:unhideWhenUsed="0" w:uiPriority="0" w:semiHidden="0" w:name="endnote text"/>
    <w:lsdException w:unhideWhenUsed="0" w:uiPriority="0" w:semiHidden="0" w:name="table of authorities"/>
    <w:lsdException w:qFormat="1"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0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qFormat="1"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qFormat="1" w:unhideWhenUsed="0" w:uiPriority="0" w:semiHidden="0" w:name="Table Classic 2"/>
    <w:lsdException w:qFormat="1" w:unhideWhenUsed="0" w:uiPriority="0" w:semiHidden="0" w:name="Table Classic 3"/>
    <w:lsdException w:qFormat="1"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qFormat="1" w:unhideWhenUsed="0" w:uiPriority="0" w:semiHidden="0" w:name="Table Colorful 3"/>
    <w:lsdException w:qFormat="1"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qFormat="1" w:unhideWhenUsed="0" w:uiPriority="0" w:semiHidden="0" w:name="Table 3D effects 2"/>
    <w:lsdException w:qFormat="1"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qFormat="1"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qFormat="1"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qFormat="1" w:unhideWhenUsed="0" w:uiPriority="66" w:semiHidden="0" w:name="Medium List 2"/>
    <w:lsdException w:qFormat="1"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qFormat="1"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qFormat="1"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66" w:semiHidden="0" w:name="Medium List 2 Accent 1"/>
    <w:lsdException w:qFormat="1"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qFormat="1"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qFormat="1" w:unhideWhenUsed="0" w:uiPriority="66" w:semiHidden="0" w:name="Medium List 2 Accent 2"/>
    <w:lsdException w:qFormat="1"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qFormat="1" w:unhideWhenUsed="0" w:uiPriority="65" w:semiHidden="0" w:name="Medium List 1 Accent 3"/>
    <w:lsdException w:qFormat="1" w:unhideWhenUsed="0" w:uiPriority="66" w:semiHidden="0" w:name="Medium List 2 Accent 3"/>
    <w:lsdException w:qFormat="1"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qFormat="1" w:unhideWhenUsed="0" w:uiPriority="65" w:semiHidden="0" w:name="Medium List 1 Accent 4"/>
    <w:lsdException w:qFormat="1"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qFormat="1" w:unhideWhenUsed="0" w:uiPriority="65" w:semiHidden="0" w:name="Medium List 1 Accent 5"/>
    <w:lsdException w:qFormat="1" w:unhideWhenUsed="0" w:uiPriority="66" w:semiHidden="0" w:name="Medium List 2 Accent 5"/>
    <w:lsdException w:qFormat="1" w:unhideWhenUsed="0" w:uiPriority="67" w:semiHidden="0" w:name="Medium Grid 1 Accent 5"/>
    <w:lsdException w:unhideWhenUsed="0" w:uiPriority="68" w:semiHidden="0" w:name="Medium Grid 2 Accent 5"/>
    <w:lsdException w:qFormat="1"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qFormat="1" w:unhideWhenUsed="0" w:uiPriority="65" w:semiHidden="0" w:name="Medium List 1 Accent 6"/>
    <w:lsdException w:qFormat="1"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firstLine="709"/>
      <w:jc w:val="both"/>
    </w:pPr>
    <w:rPr>
      <w:rFonts w:ascii="Times New Roman" w:hAnsi="Times New Roman" w:eastAsia="SimSun" w:cstheme="minorBidi"/>
      <w:sz w:val="24"/>
      <w:szCs w:val="24"/>
      <w:lang w:val="zh-CN"/>
    </w:rPr>
  </w:style>
  <w:style w:type="paragraph" w:styleId="2">
    <w:name w:val="heading 1"/>
    <w:basedOn w:val="1"/>
    <w:next w:val="1"/>
    <w:qFormat/>
    <w:uiPriority w:val="0"/>
    <w:pPr>
      <w:keepNext/>
      <w:keepLines/>
      <w:jc w:val="center"/>
      <w:outlineLvl w:val="0"/>
    </w:pPr>
    <w:rPr>
      <w:rFonts w:eastAsia="Times New Roman" w:cs="Times New Roman"/>
      <w:b/>
      <w:sz w:val="36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jc w:val="left"/>
      <w:outlineLvl w:val="1"/>
    </w:pPr>
    <w:rPr>
      <w:rFonts w:eastAsia="Times New Roman" w:cs="Times New Roman"/>
      <w:b/>
      <w:sz w:val="32"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1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qFormat/>
    <w:uiPriority w:val="0"/>
    <w:rPr>
      <w:sz w:val="16"/>
      <w:szCs w:val="16"/>
    </w:rPr>
  </w:style>
  <w:style w:type="paragraph" w:styleId="14">
    <w:name w:val="Block Text"/>
    <w:basedOn w:val="1"/>
    <w:qFormat/>
    <w:uiPriority w:val="0"/>
    <w:pPr>
      <w:spacing w:after="120"/>
      <w:ind w:left="1440" w:leftChars="700" w:right="1440" w:rightChars="700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Body Text 2"/>
    <w:basedOn w:val="1"/>
    <w:qFormat/>
    <w:uiPriority w:val="0"/>
    <w:pPr>
      <w:spacing w:after="120" w:line="480" w:lineRule="auto"/>
    </w:pPr>
  </w:style>
  <w:style w:type="paragraph" w:styleId="17">
    <w:name w:val="Body Text 3"/>
    <w:basedOn w:val="1"/>
    <w:qFormat/>
    <w:uiPriority w:val="0"/>
    <w:pPr>
      <w:spacing w:after="120"/>
    </w:pPr>
    <w:rPr>
      <w:sz w:val="16"/>
      <w:szCs w:val="16"/>
    </w:rPr>
  </w:style>
  <w:style w:type="paragraph" w:styleId="18">
    <w:name w:val="Body Text First Indent"/>
    <w:basedOn w:val="15"/>
    <w:qFormat/>
    <w:uiPriority w:val="0"/>
    <w:pPr>
      <w:ind w:firstLine="420" w:firstLineChars="100"/>
    </w:pPr>
  </w:style>
  <w:style w:type="paragraph" w:styleId="19">
    <w:name w:val="Body Text Indent"/>
    <w:basedOn w:val="1"/>
    <w:qFormat/>
    <w:uiPriority w:val="0"/>
    <w:pPr>
      <w:spacing w:after="120"/>
      <w:ind w:left="420" w:leftChars="200"/>
    </w:pPr>
  </w:style>
  <w:style w:type="paragraph" w:styleId="20">
    <w:name w:val="Body Text First Indent 2"/>
    <w:basedOn w:val="19"/>
    <w:qFormat/>
    <w:uiPriority w:val="0"/>
    <w:pPr>
      <w:ind w:firstLine="420" w:firstLineChars="200"/>
    </w:pPr>
  </w:style>
  <w:style w:type="paragraph" w:styleId="21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22">
    <w:name w:val="Body Text Indent 3"/>
    <w:basedOn w:val="1"/>
    <w:qFormat/>
    <w:uiPriority w:val="0"/>
    <w:pPr>
      <w:spacing w:after="120"/>
      <w:ind w:left="420" w:leftChars="200"/>
    </w:pPr>
    <w:rPr>
      <w:sz w:val="16"/>
      <w:szCs w:val="16"/>
    </w:rPr>
  </w:style>
  <w:style w:type="paragraph" w:styleId="23">
    <w:name w:val="caption"/>
    <w:basedOn w:val="1"/>
    <w:next w:val="1"/>
    <w:semiHidden/>
    <w:unhideWhenUsed/>
    <w:qFormat/>
    <w:uiPriority w:val="0"/>
    <w:pPr>
      <w:spacing w:line="240" w:lineRule="auto"/>
    </w:pPr>
    <w:rPr>
      <w:rFonts w:ascii="Times New Roman" w:hAnsi="Times New Roman" w:eastAsia="黑体" w:cs="Arial"/>
      <w:i/>
      <w:sz w:val="22"/>
    </w:rPr>
  </w:style>
  <w:style w:type="paragraph" w:styleId="24">
    <w:name w:val="Closing"/>
    <w:basedOn w:val="1"/>
    <w:qFormat/>
    <w:uiPriority w:val="0"/>
    <w:pPr>
      <w:ind w:left="100" w:leftChars="2100"/>
    </w:pPr>
  </w:style>
  <w:style w:type="character" w:styleId="25">
    <w:name w:val="annotation reference"/>
    <w:basedOn w:val="11"/>
    <w:uiPriority w:val="0"/>
    <w:rPr>
      <w:sz w:val="21"/>
      <w:szCs w:val="21"/>
    </w:rPr>
  </w:style>
  <w:style w:type="paragraph" w:styleId="26">
    <w:name w:val="annotation text"/>
    <w:basedOn w:val="1"/>
    <w:uiPriority w:val="0"/>
    <w:pPr>
      <w:jc w:val="left"/>
    </w:pPr>
  </w:style>
  <w:style w:type="paragraph" w:styleId="27">
    <w:name w:val="annotation subject"/>
    <w:basedOn w:val="26"/>
    <w:next w:val="26"/>
    <w:uiPriority w:val="0"/>
    <w:rPr>
      <w:b/>
      <w:bCs/>
    </w:rPr>
  </w:style>
  <w:style w:type="paragraph" w:styleId="28">
    <w:name w:val="Date"/>
    <w:basedOn w:val="1"/>
    <w:next w:val="1"/>
    <w:qFormat/>
    <w:uiPriority w:val="0"/>
    <w:pPr>
      <w:ind w:left="100" w:leftChars="2500"/>
    </w:pPr>
  </w:style>
  <w:style w:type="paragraph" w:styleId="29">
    <w:name w:val="Document Map"/>
    <w:basedOn w:val="1"/>
    <w:qFormat/>
    <w:uiPriority w:val="0"/>
    <w:pPr>
      <w:shd w:val="clear" w:color="auto" w:fill="000080"/>
    </w:pPr>
  </w:style>
  <w:style w:type="paragraph" w:styleId="30">
    <w:name w:val="E-mail Signature"/>
    <w:basedOn w:val="1"/>
    <w:qFormat/>
    <w:uiPriority w:val="0"/>
  </w:style>
  <w:style w:type="character" w:styleId="31">
    <w:name w:val="Emphasis"/>
    <w:basedOn w:val="11"/>
    <w:qFormat/>
    <w:uiPriority w:val="0"/>
    <w:rPr>
      <w:i/>
      <w:iCs/>
    </w:rPr>
  </w:style>
  <w:style w:type="character" w:styleId="32">
    <w:name w:val="endnote reference"/>
    <w:basedOn w:val="11"/>
    <w:qFormat/>
    <w:uiPriority w:val="0"/>
    <w:rPr>
      <w:vertAlign w:val="superscript"/>
    </w:rPr>
  </w:style>
  <w:style w:type="paragraph" w:styleId="33">
    <w:name w:val="endnote text"/>
    <w:basedOn w:val="1"/>
    <w:qFormat/>
    <w:uiPriority w:val="0"/>
    <w:pPr>
      <w:snapToGrid w:val="0"/>
      <w:jc w:val="left"/>
    </w:pPr>
  </w:style>
  <w:style w:type="paragraph" w:styleId="34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5">
    <w:name w:val="envelope return"/>
    <w:basedOn w:val="1"/>
    <w:qFormat/>
    <w:uiPriority w:val="0"/>
    <w:pPr>
      <w:snapToGrid w:val="0"/>
    </w:pPr>
    <w:rPr>
      <w:rFonts w:ascii="Arial" w:hAnsi="Arial" w:cs="Arial"/>
    </w:rPr>
  </w:style>
  <w:style w:type="character" w:styleId="36">
    <w:name w:val="FollowedHyperlink"/>
    <w:basedOn w:val="11"/>
    <w:qFormat/>
    <w:uiPriority w:val="0"/>
    <w:rPr>
      <w:color w:val="800080"/>
      <w:u w:val="single"/>
    </w:rPr>
  </w:style>
  <w:style w:type="paragraph" w:styleId="3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38">
    <w:name w:val="footnote reference"/>
    <w:basedOn w:val="11"/>
    <w:qFormat/>
    <w:uiPriority w:val="0"/>
    <w:rPr>
      <w:vertAlign w:val="superscript"/>
    </w:rPr>
  </w:style>
  <w:style w:type="paragraph" w:styleId="39">
    <w:name w:val="footnote text"/>
    <w:basedOn w:val="1"/>
    <w:qFormat/>
    <w:uiPriority w:val="0"/>
    <w:pPr>
      <w:snapToGrid w:val="0"/>
      <w:jc w:val="left"/>
    </w:pPr>
    <w:rPr>
      <w:sz w:val="18"/>
      <w:szCs w:val="18"/>
    </w:rPr>
  </w:style>
  <w:style w:type="paragraph" w:styleId="40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41">
    <w:name w:val="HTML Acronym"/>
    <w:basedOn w:val="11"/>
    <w:qFormat/>
    <w:uiPriority w:val="0"/>
  </w:style>
  <w:style w:type="paragraph" w:styleId="42">
    <w:name w:val="HTML Address"/>
    <w:basedOn w:val="1"/>
    <w:uiPriority w:val="0"/>
    <w:rPr>
      <w:i/>
      <w:iCs/>
    </w:rPr>
  </w:style>
  <w:style w:type="character" w:styleId="43">
    <w:name w:val="HTML Cite"/>
    <w:basedOn w:val="11"/>
    <w:uiPriority w:val="0"/>
    <w:rPr>
      <w:i/>
      <w:iCs/>
    </w:rPr>
  </w:style>
  <w:style w:type="character" w:styleId="44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45">
    <w:name w:val="HTML Definition"/>
    <w:basedOn w:val="11"/>
    <w:uiPriority w:val="0"/>
    <w:rPr>
      <w:i/>
      <w:iCs/>
    </w:rPr>
  </w:style>
  <w:style w:type="character" w:styleId="46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paragraph" w:styleId="47">
    <w:name w:val="HTML Preformatted"/>
    <w:basedOn w:val="1"/>
    <w:qFormat/>
    <w:uiPriority w:val="0"/>
    <w:rPr>
      <w:rFonts w:ascii="Courier New" w:hAnsi="Courier New" w:cs="Courier New"/>
      <w:sz w:val="20"/>
    </w:rPr>
  </w:style>
  <w:style w:type="character" w:styleId="48">
    <w:name w:val="HTML Sample"/>
    <w:basedOn w:val="11"/>
    <w:uiPriority w:val="0"/>
    <w:rPr>
      <w:rFonts w:ascii="Courier New" w:hAnsi="Courier New" w:cs="Courier New"/>
    </w:rPr>
  </w:style>
  <w:style w:type="character" w:styleId="49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50">
    <w:name w:val="HTML Variable"/>
    <w:basedOn w:val="11"/>
    <w:qFormat/>
    <w:uiPriority w:val="0"/>
    <w:rPr>
      <w:i/>
      <w:iCs/>
    </w:rPr>
  </w:style>
  <w:style w:type="character" w:styleId="51">
    <w:name w:val="Hyperlink"/>
    <w:basedOn w:val="11"/>
    <w:qFormat/>
    <w:uiPriority w:val="0"/>
    <w:rPr>
      <w:color w:val="0000FF"/>
      <w:u w:val="single"/>
    </w:rPr>
  </w:style>
  <w:style w:type="paragraph" w:styleId="52">
    <w:name w:val="index 1"/>
    <w:basedOn w:val="1"/>
    <w:next w:val="1"/>
    <w:qFormat/>
    <w:uiPriority w:val="0"/>
  </w:style>
  <w:style w:type="paragraph" w:styleId="53">
    <w:name w:val="index 2"/>
    <w:basedOn w:val="1"/>
    <w:next w:val="1"/>
    <w:qFormat/>
    <w:uiPriority w:val="0"/>
    <w:pPr>
      <w:ind w:left="200" w:leftChars="200"/>
    </w:pPr>
  </w:style>
  <w:style w:type="paragraph" w:styleId="54">
    <w:name w:val="index 3"/>
    <w:basedOn w:val="1"/>
    <w:next w:val="1"/>
    <w:qFormat/>
    <w:uiPriority w:val="0"/>
    <w:pPr>
      <w:ind w:left="400" w:leftChars="400"/>
    </w:pPr>
  </w:style>
  <w:style w:type="paragraph" w:styleId="55">
    <w:name w:val="index 4"/>
    <w:basedOn w:val="1"/>
    <w:next w:val="1"/>
    <w:qFormat/>
    <w:uiPriority w:val="0"/>
    <w:pPr>
      <w:ind w:left="600" w:leftChars="600"/>
    </w:pPr>
  </w:style>
  <w:style w:type="paragraph" w:styleId="56">
    <w:name w:val="index 5"/>
    <w:basedOn w:val="1"/>
    <w:next w:val="1"/>
    <w:uiPriority w:val="0"/>
    <w:pPr>
      <w:ind w:left="800" w:leftChars="800"/>
    </w:pPr>
  </w:style>
  <w:style w:type="paragraph" w:styleId="57">
    <w:name w:val="index 6"/>
    <w:basedOn w:val="1"/>
    <w:next w:val="1"/>
    <w:uiPriority w:val="0"/>
    <w:pPr>
      <w:ind w:left="1000" w:leftChars="1000"/>
    </w:pPr>
  </w:style>
  <w:style w:type="paragraph" w:styleId="58">
    <w:name w:val="index 7"/>
    <w:basedOn w:val="1"/>
    <w:next w:val="1"/>
    <w:uiPriority w:val="0"/>
    <w:pPr>
      <w:ind w:left="1200" w:leftChars="1200"/>
    </w:pPr>
  </w:style>
  <w:style w:type="paragraph" w:styleId="59">
    <w:name w:val="index 8"/>
    <w:basedOn w:val="1"/>
    <w:next w:val="1"/>
    <w:uiPriority w:val="0"/>
    <w:pPr>
      <w:ind w:left="1400" w:leftChars="1400"/>
    </w:pPr>
  </w:style>
  <w:style w:type="paragraph" w:styleId="60">
    <w:name w:val="index 9"/>
    <w:basedOn w:val="1"/>
    <w:next w:val="1"/>
    <w:uiPriority w:val="0"/>
    <w:pPr>
      <w:ind w:left="1600" w:leftChars="1600"/>
    </w:pPr>
  </w:style>
  <w:style w:type="paragraph" w:styleId="61">
    <w:name w:val="index heading"/>
    <w:basedOn w:val="1"/>
    <w:next w:val="52"/>
    <w:uiPriority w:val="0"/>
    <w:rPr>
      <w:rFonts w:ascii="Arial" w:hAnsi="Arial" w:cs="Arial"/>
      <w:b/>
      <w:bCs/>
    </w:rPr>
  </w:style>
  <w:style w:type="character" w:styleId="62">
    <w:name w:val="line number"/>
    <w:basedOn w:val="11"/>
    <w:uiPriority w:val="0"/>
  </w:style>
  <w:style w:type="paragraph" w:styleId="63">
    <w:name w:val="List"/>
    <w:basedOn w:val="1"/>
    <w:uiPriority w:val="0"/>
    <w:pPr>
      <w:ind w:left="200" w:hanging="200" w:hangingChars="200"/>
    </w:pPr>
  </w:style>
  <w:style w:type="paragraph" w:styleId="64">
    <w:name w:val="List 2"/>
    <w:basedOn w:val="1"/>
    <w:uiPriority w:val="0"/>
    <w:pPr>
      <w:ind w:left="100" w:leftChars="200" w:hanging="200" w:hangingChars="200"/>
    </w:pPr>
  </w:style>
  <w:style w:type="paragraph" w:styleId="65">
    <w:name w:val="List 3"/>
    <w:basedOn w:val="1"/>
    <w:qFormat/>
    <w:uiPriority w:val="0"/>
    <w:pPr>
      <w:ind w:left="100" w:leftChars="400" w:hanging="200" w:hangingChars="200"/>
    </w:pPr>
  </w:style>
  <w:style w:type="paragraph" w:styleId="66">
    <w:name w:val="List 4"/>
    <w:basedOn w:val="1"/>
    <w:qFormat/>
    <w:uiPriority w:val="0"/>
    <w:pPr>
      <w:ind w:left="100" w:leftChars="600" w:hanging="200" w:hangingChars="200"/>
    </w:pPr>
  </w:style>
  <w:style w:type="paragraph" w:styleId="67">
    <w:name w:val="List 5"/>
    <w:basedOn w:val="1"/>
    <w:qFormat/>
    <w:uiPriority w:val="0"/>
    <w:pPr>
      <w:ind w:left="100" w:leftChars="800" w:hanging="200" w:hangingChars="200"/>
    </w:pPr>
  </w:style>
  <w:style w:type="paragraph" w:styleId="68">
    <w:name w:val="List Bullet"/>
    <w:basedOn w:val="1"/>
    <w:qFormat/>
    <w:uiPriority w:val="0"/>
    <w:pPr>
      <w:numPr>
        <w:ilvl w:val="0"/>
        <w:numId w:val="1"/>
      </w:numPr>
    </w:pPr>
  </w:style>
  <w:style w:type="paragraph" w:styleId="69">
    <w:name w:val="List Bullet 2"/>
    <w:basedOn w:val="1"/>
    <w:qFormat/>
    <w:uiPriority w:val="0"/>
    <w:pPr>
      <w:numPr>
        <w:ilvl w:val="0"/>
        <w:numId w:val="2"/>
      </w:numPr>
    </w:pPr>
  </w:style>
  <w:style w:type="paragraph" w:styleId="70">
    <w:name w:val="List Bullet 3"/>
    <w:basedOn w:val="1"/>
    <w:qFormat/>
    <w:uiPriority w:val="0"/>
    <w:pPr>
      <w:numPr>
        <w:ilvl w:val="0"/>
        <w:numId w:val="3"/>
      </w:numPr>
    </w:pPr>
  </w:style>
  <w:style w:type="paragraph" w:styleId="71">
    <w:name w:val="List Bullet 4"/>
    <w:basedOn w:val="1"/>
    <w:qFormat/>
    <w:uiPriority w:val="0"/>
    <w:pPr>
      <w:numPr>
        <w:ilvl w:val="0"/>
        <w:numId w:val="4"/>
      </w:numPr>
    </w:pPr>
  </w:style>
  <w:style w:type="paragraph" w:styleId="72">
    <w:name w:val="List Bullet 5"/>
    <w:basedOn w:val="1"/>
    <w:qFormat/>
    <w:uiPriority w:val="0"/>
    <w:pPr>
      <w:numPr>
        <w:ilvl w:val="0"/>
        <w:numId w:val="5"/>
      </w:numPr>
    </w:pPr>
  </w:style>
  <w:style w:type="paragraph" w:styleId="73">
    <w:name w:val="List Continue"/>
    <w:basedOn w:val="1"/>
    <w:qFormat/>
    <w:uiPriority w:val="0"/>
    <w:pPr>
      <w:spacing w:after="120"/>
      <w:ind w:left="420" w:leftChars="200"/>
    </w:pPr>
  </w:style>
  <w:style w:type="paragraph" w:styleId="74">
    <w:name w:val="List Continue 2"/>
    <w:basedOn w:val="1"/>
    <w:qFormat/>
    <w:uiPriority w:val="0"/>
    <w:pPr>
      <w:spacing w:after="120"/>
      <w:ind w:left="840" w:leftChars="400"/>
    </w:pPr>
  </w:style>
  <w:style w:type="paragraph" w:styleId="75">
    <w:name w:val="List Continue 3"/>
    <w:basedOn w:val="1"/>
    <w:qFormat/>
    <w:uiPriority w:val="0"/>
    <w:pPr>
      <w:spacing w:after="120"/>
      <w:ind w:left="1260" w:leftChars="600"/>
    </w:pPr>
  </w:style>
  <w:style w:type="paragraph" w:styleId="76">
    <w:name w:val="List Continue 4"/>
    <w:basedOn w:val="1"/>
    <w:qFormat/>
    <w:uiPriority w:val="0"/>
    <w:pPr>
      <w:spacing w:after="120"/>
      <w:ind w:left="1680" w:leftChars="800"/>
    </w:pPr>
  </w:style>
  <w:style w:type="paragraph" w:styleId="77">
    <w:name w:val="List Continue 5"/>
    <w:basedOn w:val="1"/>
    <w:qFormat/>
    <w:uiPriority w:val="0"/>
    <w:pPr>
      <w:spacing w:after="120"/>
      <w:ind w:left="2100" w:leftChars="1000"/>
    </w:pPr>
  </w:style>
  <w:style w:type="paragraph" w:styleId="78">
    <w:name w:val="List Number"/>
    <w:basedOn w:val="1"/>
    <w:qFormat/>
    <w:uiPriority w:val="0"/>
    <w:pPr>
      <w:numPr>
        <w:ilvl w:val="0"/>
        <w:numId w:val="6"/>
      </w:numPr>
    </w:pPr>
  </w:style>
  <w:style w:type="paragraph" w:styleId="79">
    <w:name w:val="List Number 2"/>
    <w:basedOn w:val="1"/>
    <w:qFormat/>
    <w:uiPriority w:val="0"/>
    <w:pPr>
      <w:numPr>
        <w:ilvl w:val="0"/>
        <w:numId w:val="7"/>
      </w:numPr>
    </w:pPr>
  </w:style>
  <w:style w:type="paragraph" w:styleId="80">
    <w:name w:val="List Number 3"/>
    <w:basedOn w:val="1"/>
    <w:qFormat/>
    <w:uiPriority w:val="0"/>
    <w:pPr>
      <w:numPr>
        <w:ilvl w:val="0"/>
        <w:numId w:val="8"/>
      </w:numPr>
    </w:pPr>
  </w:style>
  <w:style w:type="paragraph" w:styleId="81">
    <w:name w:val="List Number 4"/>
    <w:basedOn w:val="1"/>
    <w:qFormat/>
    <w:uiPriority w:val="0"/>
    <w:pPr>
      <w:numPr>
        <w:ilvl w:val="0"/>
        <w:numId w:val="9"/>
      </w:numPr>
    </w:pPr>
  </w:style>
  <w:style w:type="paragraph" w:styleId="82">
    <w:name w:val="List Number 5"/>
    <w:basedOn w:val="1"/>
    <w:qFormat/>
    <w:uiPriority w:val="0"/>
    <w:pPr>
      <w:numPr>
        <w:ilvl w:val="0"/>
        <w:numId w:val="10"/>
      </w:numPr>
    </w:pPr>
  </w:style>
  <w:style w:type="paragraph" w:styleId="83">
    <w:name w:val="macro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4">
    <w:name w:val="Message Header"/>
    <w:basedOn w:val="1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86">
    <w:name w:val="Normal Indent"/>
    <w:basedOn w:val="1"/>
    <w:qFormat/>
    <w:uiPriority w:val="0"/>
    <w:pPr>
      <w:ind w:firstLine="420" w:firstLineChars="200"/>
    </w:pPr>
  </w:style>
  <w:style w:type="paragraph" w:styleId="87">
    <w:name w:val="Note Heading"/>
    <w:basedOn w:val="1"/>
    <w:next w:val="1"/>
    <w:qFormat/>
    <w:uiPriority w:val="0"/>
    <w:pPr>
      <w:jc w:val="center"/>
    </w:pPr>
  </w:style>
  <w:style w:type="character" w:styleId="88">
    <w:name w:val="page number"/>
    <w:basedOn w:val="11"/>
    <w:qFormat/>
    <w:uiPriority w:val="0"/>
  </w:style>
  <w:style w:type="paragraph" w:styleId="89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0">
    <w:name w:val="Salutation"/>
    <w:basedOn w:val="1"/>
    <w:next w:val="1"/>
    <w:qFormat/>
    <w:uiPriority w:val="0"/>
  </w:style>
  <w:style w:type="paragraph" w:styleId="91">
    <w:name w:val="Signature"/>
    <w:basedOn w:val="1"/>
    <w:qFormat/>
    <w:uiPriority w:val="0"/>
    <w:pPr>
      <w:ind w:left="100" w:leftChars="2100"/>
    </w:pPr>
  </w:style>
  <w:style w:type="character" w:styleId="92">
    <w:name w:val="Strong"/>
    <w:basedOn w:val="11"/>
    <w:qFormat/>
    <w:uiPriority w:val="0"/>
    <w:rPr>
      <w:b/>
      <w:bCs/>
    </w:rPr>
  </w:style>
  <w:style w:type="paragraph" w:styleId="93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4">
    <w:name w:val="Table 3D effects 1"/>
    <w:basedOn w:val="12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6">
    <w:name w:val="Table 3D effects 3"/>
    <w:basedOn w:val="12"/>
    <w:qFormat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7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Classic 2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3"/>
    <w:basedOn w:val="12"/>
    <w:qFormat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olorful 1"/>
    <w:basedOn w:val="12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3"/>
    <w:basedOn w:val="12"/>
    <w:qFormat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4">
    <w:name w:val="Table Columns 1"/>
    <w:basedOn w:val="12"/>
    <w:qFormat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6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4"/>
    <w:basedOn w:val="12"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08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09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0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1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2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3">
    <w:name w:val="Table Grid 2"/>
    <w:basedOn w:val="12"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4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5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6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8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0">
    <w:name w:val="Table List 1"/>
    <w:basedOn w:val="12"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1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4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6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7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28">
    <w:name w:val="table of authorities"/>
    <w:basedOn w:val="1"/>
    <w:next w:val="1"/>
    <w:uiPriority w:val="0"/>
    <w:pPr>
      <w:ind w:left="420" w:leftChars="200"/>
    </w:pPr>
  </w:style>
  <w:style w:type="paragraph" w:styleId="129">
    <w:name w:val="table of figures"/>
    <w:basedOn w:val="1"/>
    <w:next w:val="1"/>
    <w:uiPriority w:val="0"/>
    <w:pPr>
      <w:ind w:leftChars="200" w:hanging="200" w:hangingChars="200"/>
    </w:pPr>
  </w:style>
  <w:style w:type="table" w:styleId="130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1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2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3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4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5">
    <w:name w:val="Table Subtle 2"/>
    <w:basedOn w:val="12"/>
    <w:qFormat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6">
    <w:name w:val="Table Theme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7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8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39">
    <w:name w:val="Table Web 3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0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1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2">
    <w:name w:val="toc 1"/>
    <w:basedOn w:val="1"/>
    <w:next w:val="1"/>
    <w:uiPriority w:val="0"/>
  </w:style>
  <w:style w:type="paragraph" w:styleId="143">
    <w:name w:val="toc 2"/>
    <w:basedOn w:val="1"/>
    <w:next w:val="1"/>
    <w:uiPriority w:val="0"/>
    <w:pPr>
      <w:ind w:left="420" w:leftChars="200"/>
    </w:pPr>
  </w:style>
  <w:style w:type="paragraph" w:styleId="144">
    <w:name w:val="toc 3"/>
    <w:basedOn w:val="1"/>
    <w:next w:val="1"/>
    <w:uiPriority w:val="0"/>
    <w:pPr>
      <w:ind w:left="840" w:leftChars="400"/>
    </w:pPr>
  </w:style>
  <w:style w:type="paragraph" w:styleId="145">
    <w:name w:val="toc 4"/>
    <w:basedOn w:val="1"/>
    <w:next w:val="1"/>
    <w:uiPriority w:val="0"/>
    <w:pPr>
      <w:ind w:left="1260" w:leftChars="600"/>
    </w:pPr>
  </w:style>
  <w:style w:type="paragraph" w:styleId="146">
    <w:name w:val="toc 5"/>
    <w:basedOn w:val="1"/>
    <w:next w:val="1"/>
    <w:uiPriority w:val="0"/>
    <w:pPr>
      <w:ind w:left="1680" w:leftChars="800"/>
    </w:pPr>
  </w:style>
  <w:style w:type="paragraph" w:styleId="147">
    <w:name w:val="toc 6"/>
    <w:basedOn w:val="1"/>
    <w:next w:val="1"/>
    <w:uiPriority w:val="0"/>
    <w:pPr>
      <w:ind w:left="2100" w:leftChars="1000"/>
    </w:pPr>
  </w:style>
  <w:style w:type="paragraph" w:styleId="148">
    <w:name w:val="toc 7"/>
    <w:basedOn w:val="1"/>
    <w:next w:val="1"/>
    <w:uiPriority w:val="0"/>
    <w:pPr>
      <w:ind w:left="2520" w:leftChars="1200"/>
    </w:pPr>
  </w:style>
  <w:style w:type="paragraph" w:styleId="149">
    <w:name w:val="toc 8"/>
    <w:basedOn w:val="1"/>
    <w:next w:val="1"/>
    <w:uiPriority w:val="0"/>
    <w:pPr>
      <w:ind w:left="2940" w:leftChars="1400"/>
    </w:pPr>
  </w:style>
  <w:style w:type="paragraph" w:styleId="150">
    <w:name w:val="toc 9"/>
    <w:basedOn w:val="1"/>
    <w:next w:val="1"/>
    <w:uiPriority w:val="0"/>
    <w:pPr>
      <w:ind w:left="3360" w:leftChars="1600"/>
    </w:pPr>
  </w:style>
  <w:style w:type="table" w:styleId="151">
    <w:name w:val="Light Shading"/>
    <w:basedOn w:val="12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2">
    <w:name w:val="Light Shading Accent 1"/>
    <w:basedOn w:val="12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3">
    <w:name w:val="Light Shading Accent 2"/>
    <w:basedOn w:val="12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4">
    <w:name w:val="Light Shading Accent 3"/>
    <w:basedOn w:val="12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5">
    <w:name w:val="Light Shading Accent 4"/>
    <w:basedOn w:val="12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6">
    <w:name w:val="Light Shading Accent 5"/>
    <w:basedOn w:val="12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7">
    <w:name w:val="Light Shading Accent 6"/>
    <w:basedOn w:val="12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58">
    <w:name w:val="Light List"/>
    <w:basedOn w:val="12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59">
    <w:name w:val="Light List Accent 1"/>
    <w:basedOn w:val="12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0">
    <w:name w:val="Light List Accent 2"/>
    <w:basedOn w:val="12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1">
    <w:name w:val="Light List Accent 3"/>
    <w:basedOn w:val="12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2">
    <w:name w:val="Light List Accent 4"/>
    <w:basedOn w:val="12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3">
    <w:name w:val="Light List Accent 5"/>
    <w:basedOn w:val="12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4">
    <w:name w:val="Light List Accent 6"/>
    <w:basedOn w:val="12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5">
    <w:name w:val="Light Grid"/>
    <w:basedOn w:val="12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6">
    <w:name w:val="Light Grid Accent 1"/>
    <w:basedOn w:val="12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7">
    <w:name w:val="Light Grid Accent 2"/>
    <w:basedOn w:val="12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68">
    <w:name w:val="Light Grid Accent 3"/>
    <w:basedOn w:val="12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69">
    <w:name w:val="Light Grid Accent 4"/>
    <w:basedOn w:val="12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0">
    <w:name w:val="Light Grid Accent 5"/>
    <w:basedOn w:val="12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1">
    <w:name w:val="Light Grid Accent 6"/>
    <w:basedOn w:val="12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2">
    <w:name w:val="Medium Shading 1"/>
    <w:basedOn w:val="12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3">
    <w:name w:val="Medium Shading 1 Accent 1"/>
    <w:basedOn w:val="12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4">
    <w:name w:val="Medium Shading 1 Accent 2"/>
    <w:basedOn w:val="12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3"/>
    <w:basedOn w:val="12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4"/>
    <w:basedOn w:val="12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5"/>
    <w:basedOn w:val="12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6"/>
    <w:basedOn w:val="12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0">
    <w:name w:val="Medium Shading 2 Accent 1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1">
    <w:name w:val="Medium Shading 2 Accent 2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3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4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5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6"/>
    <w:basedOn w:val="12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List 1"/>
    <w:basedOn w:val="12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7">
    <w:name w:val="Medium List 1 Accent 1"/>
    <w:basedOn w:val="12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88">
    <w:name w:val="Medium List 1 Accent 2"/>
    <w:basedOn w:val="12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89">
    <w:name w:val="Medium List 1 Accent 3"/>
    <w:basedOn w:val="12"/>
    <w:qFormat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0">
    <w:name w:val="Medium List 1 Accent 4"/>
    <w:basedOn w:val="12"/>
    <w:qFormat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1">
    <w:name w:val="Medium List 1 Accent 5"/>
    <w:basedOn w:val="12"/>
    <w:qFormat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2">
    <w:name w:val="Medium List 1 Accent 6"/>
    <w:basedOn w:val="12"/>
    <w:qFormat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3">
    <w:name w:val="Medium Lis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4">
    <w:name w:val="Medium List 2 Accent 1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5">
    <w:name w:val="Medium List 2 Accent 2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3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4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5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6"/>
    <w:basedOn w:val="12"/>
    <w:qFormat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Grid 1"/>
    <w:basedOn w:val="12"/>
    <w:qFormat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1">
    <w:name w:val="Medium Grid 1 Accent 1"/>
    <w:basedOn w:val="12"/>
    <w:qFormat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2">
    <w:name w:val="Medium Grid 1 Accent 2"/>
    <w:basedOn w:val="12"/>
    <w:qFormat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3">
    <w:name w:val="Medium Grid 1 Accent 3"/>
    <w:basedOn w:val="12"/>
    <w:qFormat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4">
    <w:name w:val="Medium Grid 1 Accent 4"/>
    <w:basedOn w:val="12"/>
    <w:qFormat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5">
    <w:name w:val="Medium Grid 1 Accent 5"/>
    <w:basedOn w:val="12"/>
    <w:qFormat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6">
    <w:name w:val="Medium Grid 1 Accent 6"/>
    <w:basedOn w:val="12"/>
    <w:qFormat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7">
    <w:name w:val="Medium Grid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08">
    <w:name w:val="Medium Grid 2 Accent 1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09">
    <w:name w:val="Medium Grid 2 Accent 2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3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4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5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6"/>
    <w:basedOn w:val="12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5">
    <w:name w:val="Medium Grid 3 Accent 1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6">
    <w:name w:val="Medium Grid 3 Accent 2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7">
    <w:name w:val="Medium Grid 3 Accent 3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18">
    <w:name w:val="Medium Grid 3 Accent 4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19">
    <w:name w:val="Medium Grid 3 Accent 5"/>
    <w:basedOn w:val="12"/>
    <w:qFormat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0">
    <w:name w:val="Medium Grid 3 Accent 6"/>
    <w:basedOn w:val="12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1">
    <w:name w:val="Dark List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2">
    <w:name w:val="Dark List Accent 1"/>
    <w:basedOn w:val="12"/>
    <w:qFormat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3">
    <w:name w:val="Dark List Accent 2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4">
    <w:name w:val="Dark List Accent 3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5">
    <w:name w:val="Dark List Accent 4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6">
    <w:name w:val="Dark List Accent 5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7">
    <w:name w:val="Dark List Accent 6"/>
    <w:basedOn w:val="12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28">
    <w:name w:val="Colorful Shading"/>
    <w:basedOn w:val="12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29">
    <w:name w:val="Colorful Shading Accent 1"/>
    <w:basedOn w:val="12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0">
    <w:name w:val="Colorful Shading Accent 2"/>
    <w:basedOn w:val="12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3"/>
    <w:basedOn w:val="12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2">
    <w:name w:val="Colorful Shading Accent 4"/>
    <w:basedOn w:val="12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5"/>
    <w:basedOn w:val="12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4">
    <w:name w:val="Colorful Shading Accent 6"/>
    <w:basedOn w:val="12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List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6">
    <w:name w:val="Colorful List Accent 1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7">
    <w:name w:val="Colorful List Accent 2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38">
    <w:name w:val="Colorful List Accent 3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39">
    <w:name w:val="Colorful List Accent 4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0">
    <w:name w:val="Colorful List Accent 5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1">
    <w:name w:val="Colorful List Accent 6"/>
    <w:basedOn w:val="12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2">
    <w:name w:val="Colorful Grid"/>
    <w:basedOn w:val="12"/>
    <w:qFormat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3">
    <w:name w:val="Colorful Grid Accent 1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4">
    <w:name w:val="Colorful Grid Accent 2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5">
    <w:name w:val="Colorful Grid Accent 3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6">
    <w:name w:val="Colorful Grid Accent 4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7">
    <w:name w:val="Colorful Grid Accent 5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48">
    <w:name w:val="Colorful Grid Accent 6"/>
    <w:basedOn w:val="12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2021-05-10T22:09:00Z</dcterms:created>
  <dc:creator>alexeykozlovsky</dc:creator>
  <cp:lastModifiedBy>alexeykozlovsky</cp:lastModifiedBy>
  <dcterms:modified xsi:type="dcterms:W3CDTF">2021-05-16T21:08:39Z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